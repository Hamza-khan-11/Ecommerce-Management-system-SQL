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B6343B">
      <w:pPr>
        <w:spacing w:before="61"/>
        <w:ind w:left="748" w:right="0" w:firstLine="0"/>
        <w:jc w:val="left"/>
        <w:rPr>
          <w:rFonts w:ascii="Arial"/>
          <w:b/>
          <w:sz w:val="40"/>
        </w:rPr>
      </w:pPr>
      <w:r>
        <w:rPr>
          <w:rFonts w:ascii="Arial"/>
          <w:b/>
          <w:sz w:val="40"/>
          <w:u w:val="single"/>
        </w:rPr>
        <w:t>DATABASE</w:t>
      </w:r>
      <w:r>
        <w:rPr>
          <w:rFonts w:ascii="Arial"/>
          <w:b/>
          <w:spacing w:val="-21"/>
          <w:sz w:val="40"/>
          <w:u w:val="single"/>
        </w:rPr>
        <w:t xml:space="preserve"> </w:t>
      </w:r>
      <w:r>
        <w:rPr>
          <w:rFonts w:ascii="Arial"/>
          <w:b/>
          <w:sz w:val="40"/>
          <w:u w:val="single"/>
        </w:rPr>
        <w:t>MANAGEMENT</w:t>
      </w:r>
      <w:r>
        <w:rPr>
          <w:rFonts w:ascii="Arial"/>
          <w:b/>
          <w:spacing w:val="-17"/>
          <w:sz w:val="40"/>
          <w:u w:val="single"/>
        </w:rPr>
        <w:t xml:space="preserve"> </w:t>
      </w:r>
      <w:r>
        <w:rPr>
          <w:rFonts w:ascii="Arial"/>
          <w:b/>
          <w:sz w:val="40"/>
          <w:u w:val="single"/>
        </w:rPr>
        <w:t>SYSTEM</w:t>
      </w:r>
      <w:r>
        <w:rPr>
          <w:rFonts w:ascii="Arial"/>
          <w:b/>
          <w:spacing w:val="-16"/>
          <w:sz w:val="40"/>
          <w:u w:val="single"/>
        </w:rPr>
        <w:t xml:space="preserve"> </w:t>
      </w:r>
      <w:r>
        <w:rPr>
          <w:rFonts w:ascii="Arial"/>
          <w:b/>
          <w:sz w:val="40"/>
          <w:u w:val="single"/>
        </w:rPr>
        <w:t>(CT-</w:t>
      </w:r>
      <w:r>
        <w:rPr>
          <w:rFonts w:ascii="Arial"/>
          <w:b/>
          <w:spacing w:val="-4"/>
          <w:sz w:val="40"/>
          <w:u w:val="single"/>
        </w:rPr>
        <w:t>261)</w:t>
      </w:r>
    </w:p>
    <w:p w14:paraId="6C43C9F7">
      <w:pPr>
        <w:pStyle w:val="9"/>
        <w:rPr>
          <w:rFonts w:ascii="Arial"/>
          <w:b/>
          <w:sz w:val="40"/>
        </w:rPr>
      </w:pPr>
    </w:p>
    <w:p w14:paraId="6BC1F613">
      <w:pPr>
        <w:pStyle w:val="9"/>
        <w:rPr>
          <w:rFonts w:ascii="Arial"/>
          <w:b/>
          <w:sz w:val="40"/>
        </w:rPr>
      </w:pPr>
    </w:p>
    <w:p w14:paraId="6D531C37">
      <w:pPr>
        <w:pStyle w:val="9"/>
        <w:spacing w:before="258"/>
        <w:rPr>
          <w:rFonts w:ascii="Arial"/>
          <w:b/>
          <w:sz w:val="40"/>
        </w:rPr>
      </w:pPr>
    </w:p>
    <w:p w14:paraId="24CDF49C">
      <w:pPr>
        <w:spacing w:before="0"/>
        <w:ind w:left="1" w:right="292" w:firstLine="0"/>
        <w:jc w:val="center"/>
        <w:rPr>
          <w:rFonts w:ascii="Arial"/>
          <w:b/>
          <w:sz w:val="40"/>
        </w:rPr>
      </w:pPr>
      <w:r>
        <w:rPr>
          <w:rFonts w:ascii="Arial"/>
          <w:b/>
          <w:sz w:val="40"/>
          <w:u w:val="single"/>
        </w:rPr>
        <w:t>FINAL</w:t>
      </w:r>
      <w:r>
        <w:rPr>
          <w:rFonts w:ascii="Arial"/>
          <w:b/>
          <w:spacing w:val="-14"/>
          <w:sz w:val="40"/>
          <w:u w:val="single"/>
        </w:rPr>
        <w:t xml:space="preserve"> </w:t>
      </w:r>
      <w:r>
        <w:rPr>
          <w:rFonts w:ascii="Arial"/>
          <w:b/>
          <w:spacing w:val="-2"/>
          <w:sz w:val="40"/>
          <w:u w:val="single"/>
        </w:rPr>
        <w:t>PROJECT</w:t>
      </w:r>
    </w:p>
    <w:p w14:paraId="2E6E4EAB">
      <w:pPr>
        <w:pStyle w:val="9"/>
        <w:rPr>
          <w:rFonts w:ascii="Arial"/>
          <w:b/>
          <w:sz w:val="40"/>
        </w:rPr>
      </w:pPr>
    </w:p>
    <w:p w14:paraId="038A72E8">
      <w:pPr>
        <w:pStyle w:val="9"/>
        <w:rPr>
          <w:rFonts w:ascii="Arial"/>
          <w:b/>
          <w:sz w:val="40"/>
        </w:rPr>
      </w:pPr>
    </w:p>
    <w:p w14:paraId="799C5368">
      <w:pPr>
        <w:pStyle w:val="9"/>
        <w:spacing w:before="254"/>
        <w:rPr>
          <w:rFonts w:ascii="Arial"/>
          <w:b/>
          <w:sz w:val="40"/>
        </w:rPr>
      </w:pPr>
    </w:p>
    <w:p w14:paraId="0FBEA95C">
      <w:pPr>
        <w:spacing w:before="0"/>
        <w:ind w:left="0" w:right="292" w:firstLine="0"/>
        <w:jc w:val="center"/>
        <w:rPr>
          <w:rFonts w:ascii="Arial"/>
          <w:b/>
          <w:sz w:val="40"/>
        </w:rPr>
      </w:pPr>
      <w:r>
        <w:rPr>
          <w:rFonts w:ascii="Arial"/>
          <w:b/>
          <w:sz w:val="40"/>
          <w:u w:val="single"/>
        </w:rPr>
        <w:t>ECOMMERCE</w:t>
      </w:r>
      <w:r>
        <w:rPr>
          <w:rFonts w:ascii="Arial"/>
          <w:b/>
          <w:spacing w:val="-26"/>
          <w:sz w:val="40"/>
          <w:u w:val="single"/>
        </w:rPr>
        <w:t xml:space="preserve"> </w:t>
      </w:r>
      <w:r>
        <w:rPr>
          <w:rFonts w:ascii="Arial"/>
          <w:b/>
          <w:sz w:val="40"/>
          <w:u w:val="single"/>
        </w:rPr>
        <w:t>MANAGEMENT</w:t>
      </w:r>
      <w:r>
        <w:rPr>
          <w:rFonts w:ascii="Arial"/>
          <w:b/>
          <w:spacing w:val="-16"/>
          <w:sz w:val="40"/>
          <w:u w:val="single"/>
        </w:rPr>
        <w:t xml:space="preserve"> </w:t>
      </w:r>
      <w:r>
        <w:rPr>
          <w:rFonts w:ascii="Arial"/>
          <w:b/>
          <w:spacing w:val="-2"/>
          <w:sz w:val="40"/>
          <w:u w:val="single"/>
        </w:rPr>
        <w:t>SYSTEM</w:t>
      </w:r>
    </w:p>
    <w:p w14:paraId="25EF5DAF">
      <w:pPr>
        <w:pStyle w:val="2"/>
        <w:spacing w:before="306"/>
        <w:rPr>
          <w:u w:val="none"/>
        </w:rPr>
      </w:pPr>
      <w:r>
        <w:rPr>
          <w:rFonts w:hint="default"/>
          <w:u w:val="single"/>
          <w:lang w:val="en-US"/>
        </w:rPr>
        <w:t>MADE BY</w:t>
      </w:r>
      <w:r>
        <w:rPr>
          <w:spacing w:val="-2"/>
          <w:u w:val="single"/>
        </w:rPr>
        <w:t>:</w:t>
      </w:r>
    </w:p>
    <w:p w14:paraId="5015E381">
      <w:pPr>
        <w:pStyle w:val="9"/>
        <w:rPr>
          <w:rFonts w:ascii="Arial"/>
          <w:b/>
          <w:sz w:val="20"/>
        </w:rPr>
      </w:pPr>
    </w:p>
    <w:tbl>
      <w:tblPr>
        <w:tblStyle w:val="8"/>
        <w:tblW w:w="0" w:type="auto"/>
        <w:tblInd w:w="60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229"/>
        <w:gridCol w:w="4710"/>
        <w:gridCol w:w="2852"/>
      </w:tblGrid>
      <w:tr w14:paraId="36FD4B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66" w:hRule="atLeast"/>
        </w:trPr>
        <w:tc>
          <w:tcPr>
            <w:tcW w:w="1229" w:type="dxa"/>
          </w:tcPr>
          <w:p w14:paraId="22700D28">
            <w:pPr>
              <w:pStyle w:val="12"/>
              <w:ind w:left="0" w:right="126"/>
              <w:jc w:val="right"/>
              <w:rPr>
                <w:b/>
                <w:bCs/>
                <w:sz w:val="32"/>
              </w:rPr>
            </w:pPr>
            <w:r>
              <w:rPr>
                <w:rFonts w:hint="default"/>
                <w:b/>
                <w:bCs/>
                <w:spacing w:val="-5"/>
                <w:sz w:val="32"/>
                <w:lang w:val="en-US"/>
              </w:rPr>
              <w:t>1</w:t>
            </w:r>
            <w:r>
              <w:rPr>
                <w:b/>
                <w:bCs/>
                <w:spacing w:val="-5"/>
                <w:sz w:val="32"/>
              </w:rPr>
              <w:t>.</w:t>
            </w:r>
          </w:p>
        </w:tc>
        <w:tc>
          <w:tcPr>
            <w:tcW w:w="4710" w:type="dxa"/>
          </w:tcPr>
          <w:p w14:paraId="1658AEBF">
            <w:pPr>
              <w:pStyle w:val="12"/>
              <w:rPr>
                <w:b/>
                <w:bCs/>
                <w:sz w:val="32"/>
              </w:rPr>
            </w:pPr>
            <w:r>
              <w:rPr>
                <w:b/>
                <w:bCs/>
                <w:w w:val="105"/>
                <w:sz w:val="32"/>
              </w:rPr>
              <w:t>HAMZA</w:t>
            </w:r>
            <w:r>
              <w:rPr>
                <w:b/>
                <w:bCs/>
                <w:spacing w:val="14"/>
                <w:w w:val="110"/>
                <w:sz w:val="32"/>
              </w:rPr>
              <w:t xml:space="preserve"> </w:t>
            </w:r>
            <w:r>
              <w:rPr>
                <w:b/>
                <w:bCs/>
                <w:spacing w:val="-4"/>
                <w:w w:val="110"/>
                <w:sz w:val="32"/>
              </w:rPr>
              <w:t>KHAN</w:t>
            </w:r>
          </w:p>
        </w:tc>
        <w:tc>
          <w:tcPr>
            <w:tcW w:w="2852" w:type="dxa"/>
          </w:tcPr>
          <w:p w14:paraId="225BEEE7">
            <w:pPr>
              <w:pStyle w:val="12"/>
              <w:rPr>
                <w:b/>
                <w:bCs/>
                <w:sz w:val="32"/>
              </w:rPr>
            </w:pPr>
            <w:r>
              <w:rPr>
                <w:b/>
                <w:bCs/>
                <w:sz w:val="32"/>
              </w:rPr>
              <w:t>DT-</w:t>
            </w:r>
            <w:r>
              <w:rPr>
                <w:b/>
                <w:bCs/>
                <w:spacing w:val="-2"/>
                <w:sz w:val="32"/>
              </w:rPr>
              <w:t>22048</w:t>
            </w:r>
          </w:p>
        </w:tc>
      </w:tr>
    </w:tbl>
    <w:p w14:paraId="02447FED">
      <w:pPr>
        <w:pStyle w:val="12"/>
        <w:spacing w:after="0"/>
        <w:rPr>
          <w:sz w:val="32"/>
        </w:rPr>
        <w:sectPr>
          <w:type w:val="continuous"/>
          <w:pgSz w:w="11910" w:h="16840"/>
          <w:pgMar w:top="1600" w:right="566" w:bottom="280" w:left="850" w:header="720" w:footer="720" w:gutter="0"/>
          <w:cols w:space="720" w:num="1"/>
        </w:sectPr>
      </w:pPr>
    </w:p>
    <w:p w14:paraId="2DBBEEB5">
      <w:pPr>
        <w:pStyle w:val="3"/>
        <w:spacing w:before="79"/>
        <w:rPr>
          <w:u w:val="none"/>
        </w:rPr>
      </w:pPr>
      <w:bookmarkStart w:id="0" w:name="Introduction:"/>
      <w:bookmarkEnd w:id="0"/>
      <w:r>
        <w:rPr>
          <w:spacing w:val="-2"/>
          <w:u w:val="single"/>
        </w:rPr>
        <w:t>Introduction:</w:t>
      </w:r>
    </w:p>
    <w:p w14:paraId="47C6978A">
      <w:pPr>
        <w:pStyle w:val="9"/>
        <w:spacing w:before="281" w:line="264" w:lineRule="auto"/>
        <w:ind w:left="590" w:right="1004"/>
      </w:pPr>
      <w:r>
        <w:t>The E-commerce Management System is designed to streamline and manage various aspects of online retail operations, including product management, customer data management, order processing, and inventory control. This system aims to enhance the efficiency of business processes, improve customer satisfaction, and provide a comprehensive data management solution for e-commerce businesses. The system leverages SQL for robust data management, ensuring data integrity and accessibility.</w:t>
      </w:r>
    </w:p>
    <w:p w14:paraId="0E197DF3">
      <w:pPr>
        <w:pStyle w:val="9"/>
      </w:pPr>
    </w:p>
    <w:p w14:paraId="275E44CE">
      <w:pPr>
        <w:pStyle w:val="9"/>
        <w:spacing w:before="176"/>
      </w:pPr>
    </w:p>
    <w:p w14:paraId="53865B02">
      <w:pPr>
        <w:pStyle w:val="2"/>
        <w:spacing w:line="278" w:lineRule="auto"/>
        <w:ind w:left="24" w:right="1004"/>
        <w:rPr>
          <w:u w:val="none"/>
        </w:rPr>
      </w:pPr>
      <w:bookmarkStart w:id="1" w:name="PROBLEMS IN MAJORITY ECOMMERCE MANAGEMEN"/>
      <w:bookmarkEnd w:id="1"/>
      <w:r>
        <w:rPr>
          <w:u w:val="single"/>
        </w:rPr>
        <w:t>PROBLEMS</w:t>
      </w:r>
      <w:r>
        <w:rPr>
          <w:spacing w:val="-6"/>
          <w:u w:val="single"/>
        </w:rPr>
        <w:t xml:space="preserve"> </w:t>
      </w:r>
      <w:r>
        <w:rPr>
          <w:u w:val="single"/>
        </w:rPr>
        <w:t>IN</w:t>
      </w:r>
      <w:r>
        <w:rPr>
          <w:spacing w:val="-14"/>
          <w:u w:val="single"/>
        </w:rPr>
        <w:t xml:space="preserve"> </w:t>
      </w:r>
      <w:r>
        <w:rPr>
          <w:u w:val="single"/>
        </w:rPr>
        <w:t>MAJORITY</w:t>
      </w:r>
      <w:r>
        <w:rPr>
          <w:spacing w:val="-6"/>
          <w:u w:val="single"/>
        </w:rPr>
        <w:t xml:space="preserve"> </w:t>
      </w:r>
      <w:r>
        <w:rPr>
          <w:u w:val="single"/>
        </w:rPr>
        <w:t>ECOMMERCE</w:t>
      </w:r>
      <w:r>
        <w:rPr>
          <w:spacing w:val="-7"/>
          <w:u w:val="single"/>
        </w:rPr>
        <w:t xml:space="preserve"> </w:t>
      </w:r>
      <w:r>
        <w:rPr>
          <w:u w:val="single"/>
        </w:rPr>
        <w:t>MANAGEMENT</w:t>
      </w:r>
      <w:r>
        <w:rPr>
          <w:u w:val="none"/>
        </w:rPr>
        <w:t xml:space="preserve"> </w:t>
      </w:r>
      <w:r>
        <w:rPr>
          <w:spacing w:val="-2"/>
          <w:u w:val="single"/>
        </w:rPr>
        <w:t>SYSTEMS:</w:t>
      </w:r>
    </w:p>
    <w:p w14:paraId="13F35596">
      <w:pPr>
        <w:pStyle w:val="4"/>
        <w:numPr>
          <w:ilvl w:val="0"/>
          <w:numId w:val="1"/>
        </w:numPr>
        <w:tabs>
          <w:tab w:val="left" w:pos="1308"/>
        </w:tabs>
        <w:spacing w:before="212" w:after="0" w:line="240" w:lineRule="auto"/>
        <w:ind w:left="1308" w:right="0" w:hanging="358"/>
        <w:jc w:val="left"/>
        <w:rPr>
          <w:rFonts w:ascii="Tahoma"/>
          <w:b w:val="0"/>
        </w:rPr>
      </w:pPr>
      <w:r>
        <w:t>Centralised</w:t>
      </w:r>
      <w:r>
        <w:rPr>
          <w:spacing w:val="-10"/>
        </w:rPr>
        <w:t xml:space="preserve"> </w:t>
      </w:r>
      <w:r>
        <w:t>Data</w:t>
      </w:r>
      <w:r>
        <w:rPr>
          <w:spacing w:val="-10"/>
        </w:rPr>
        <w:t xml:space="preserve"> </w:t>
      </w:r>
      <w:r>
        <w:rPr>
          <w:spacing w:val="-2"/>
        </w:rPr>
        <w:t>Management</w:t>
      </w:r>
      <w:r>
        <w:rPr>
          <w:rFonts w:ascii="Tahoma"/>
          <w:b w:val="0"/>
          <w:spacing w:val="-2"/>
        </w:rPr>
        <w:t>:</w:t>
      </w:r>
    </w:p>
    <w:p w14:paraId="091A6D11">
      <w:pPr>
        <w:pStyle w:val="11"/>
        <w:numPr>
          <w:ilvl w:val="1"/>
          <w:numId w:val="1"/>
        </w:numPr>
        <w:tabs>
          <w:tab w:val="left" w:pos="2031"/>
        </w:tabs>
        <w:spacing w:before="41" w:after="0" w:line="264" w:lineRule="auto"/>
        <w:ind w:left="2031" w:right="1031" w:hanging="360"/>
        <w:jc w:val="left"/>
        <w:rPr>
          <w:sz w:val="28"/>
        </w:rPr>
      </w:pPr>
      <w:r>
        <w:rPr>
          <w:sz w:val="28"/>
        </w:rPr>
        <w:t>The system efficiently centralizes customer, product, order, and</w:t>
      </w:r>
      <w:r>
        <w:rPr>
          <w:spacing w:val="-12"/>
          <w:sz w:val="28"/>
        </w:rPr>
        <w:t xml:space="preserve"> </w:t>
      </w:r>
      <w:r>
        <w:rPr>
          <w:sz w:val="28"/>
        </w:rPr>
        <w:t>payment</w:t>
      </w:r>
      <w:r>
        <w:rPr>
          <w:spacing w:val="-16"/>
          <w:sz w:val="28"/>
        </w:rPr>
        <w:t xml:space="preserve"> </w:t>
      </w:r>
      <w:r>
        <w:rPr>
          <w:sz w:val="28"/>
        </w:rPr>
        <w:t>information.</w:t>
      </w:r>
      <w:r>
        <w:rPr>
          <w:spacing w:val="-16"/>
          <w:sz w:val="28"/>
        </w:rPr>
        <w:t xml:space="preserve"> </w:t>
      </w:r>
      <w:r>
        <w:rPr>
          <w:sz w:val="28"/>
        </w:rPr>
        <w:t>This</w:t>
      </w:r>
      <w:r>
        <w:rPr>
          <w:spacing w:val="-15"/>
          <w:sz w:val="28"/>
        </w:rPr>
        <w:t xml:space="preserve"> </w:t>
      </w:r>
      <w:r>
        <w:rPr>
          <w:sz w:val="28"/>
        </w:rPr>
        <w:t>ensures</w:t>
      </w:r>
      <w:r>
        <w:rPr>
          <w:spacing w:val="-11"/>
          <w:sz w:val="28"/>
        </w:rPr>
        <w:t xml:space="preserve"> </w:t>
      </w:r>
      <w:r>
        <w:rPr>
          <w:sz w:val="28"/>
        </w:rPr>
        <w:t>that</w:t>
      </w:r>
      <w:r>
        <w:rPr>
          <w:spacing w:val="-12"/>
          <w:sz w:val="28"/>
        </w:rPr>
        <w:t xml:space="preserve"> </w:t>
      </w:r>
      <w:r>
        <w:rPr>
          <w:sz w:val="28"/>
        </w:rPr>
        <w:t>all</w:t>
      </w:r>
      <w:r>
        <w:rPr>
          <w:spacing w:val="-11"/>
          <w:sz w:val="28"/>
        </w:rPr>
        <w:t xml:space="preserve"> </w:t>
      </w:r>
      <w:r>
        <w:rPr>
          <w:sz w:val="28"/>
        </w:rPr>
        <w:t>relevant</w:t>
      </w:r>
      <w:r>
        <w:rPr>
          <w:spacing w:val="-16"/>
          <w:sz w:val="28"/>
        </w:rPr>
        <w:t xml:space="preserve"> </w:t>
      </w:r>
      <w:r>
        <w:rPr>
          <w:sz w:val="28"/>
        </w:rPr>
        <w:t>data is stored in an organized manner, making it easier to manage and retrieve data.</w:t>
      </w:r>
    </w:p>
    <w:p w14:paraId="1CE4D8D6">
      <w:pPr>
        <w:pStyle w:val="4"/>
        <w:numPr>
          <w:ilvl w:val="0"/>
          <w:numId w:val="1"/>
        </w:numPr>
        <w:tabs>
          <w:tab w:val="left" w:pos="1308"/>
        </w:tabs>
        <w:spacing w:before="9" w:after="0" w:line="240" w:lineRule="auto"/>
        <w:ind w:left="1308" w:right="0" w:hanging="358"/>
        <w:jc w:val="left"/>
        <w:rPr>
          <w:rFonts w:ascii="Tahoma"/>
          <w:b w:val="0"/>
          <w:sz w:val="28"/>
        </w:rPr>
      </w:pPr>
      <w:r>
        <w:t>Relationships</w:t>
      </w:r>
      <w:r>
        <w:rPr>
          <w:spacing w:val="-14"/>
        </w:rPr>
        <w:t xml:space="preserve"> </w:t>
      </w:r>
      <w:r>
        <w:t>Between</w:t>
      </w:r>
      <w:r>
        <w:rPr>
          <w:spacing w:val="-16"/>
        </w:rPr>
        <w:t xml:space="preserve"> </w:t>
      </w:r>
      <w:r>
        <w:rPr>
          <w:spacing w:val="-2"/>
        </w:rPr>
        <w:t>Entities</w:t>
      </w:r>
      <w:r>
        <w:rPr>
          <w:rFonts w:ascii="Tahoma"/>
          <w:b w:val="0"/>
          <w:spacing w:val="-2"/>
          <w:sz w:val="28"/>
        </w:rPr>
        <w:t>:</w:t>
      </w:r>
    </w:p>
    <w:p w14:paraId="5B505550">
      <w:pPr>
        <w:pStyle w:val="11"/>
        <w:numPr>
          <w:ilvl w:val="1"/>
          <w:numId w:val="1"/>
        </w:numPr>
        <w:tabs>
          <w:tab w:val="left" w:pos="2031"/>
        </w:tabs>
        <w:spacing w:before="40" w:after="0" w:line="261" w:lineRule="auto"/>
        <w:ind w:left="2031" w:right="1354" w:hanging="360"/>
        <w:jc w:val="left"/>
        <w:rPr>
          <w:sz w:val="28"/>
        </w:rPr>
      </w:pPr>
      <w:r>
        <w:rPr>
          <w:sz w:val="28"/>
        </w:rPr>
        <w:t>The ERD clearly defines relationships between various entities such as customers, products, carts, orders, and payments. This ensures data integrity and consistency across</w:t>
      </w:r>
      <w:r>
        <w:rPr>
          <w:spacing w:val="-6"/>
          <w:sz w:val="28"/>
        </w:rPr>
        <w:t xml:space="preserve"> </w:t>
      </w:r>
      <w:r>
        <w:rPr>
          <w:sz w:val="28"/>
        </w:rPr>
        <w:t>the</w:t>
      </w:r>
      <w:r>
        <w:rPr>
          <w:spacing w:val="-3"/>
          <w:sz w:val="28"/>
        </w:rPr>
        <w:t xml:space="preserve"> </w:t>
      </w:r>
      <w:r>
        <w:rPr>
          <w:sz w:val="28"/>
        </w:rPr>
        <w:t>database, which</w:t>
      </w:r>
      <w:r>
        <w:rPr>
          <w:spacing w:val="-7"/>
          <w:sz w:val="28"/>
        </w:rPr>
        <w:t xml:space="preserve"> </w:t>
      </w:r>
      <w:r>
        <w:rPr>
          <w:sz w:val="28"/>
        </w:rPr>
        <w:t>might</w:t>
      </w:r>
      <w:r>
        <w:rPr>
          <w:spacing w:val="-7"/>
          <w:sz w:val="28"/>
        </w:rPr>
        <w:t xml:space="preserve"> </w:t>
      </w:r>
      <w:r>
        <w:rPr>
          <w:sz w:val="28"/>
        </w:rPr>
        <w:t>not</w:t>
      </w:r>
      <w:r>
        <w:rPr>
          <w:spacing w:val="-2"/>
          <w:sz w:val="28"/>
        </w:rPr>
        <w:t xml:space="preserve"> </w:t>
      </w:r>
      <w:r>
        <w:rPr>
          <w:sz w:val="28"/>
        </w:rPr>
        <w:t>be</w:t>
      </w:r>
      <w:r>
        <w:rPr>
          <w:spacing w:val="-7"/>
          <w:sz w:val="28"/>
        </w:rPr>
        <w:t xml:space="preserve"> </w:t>
      </w:r>
      <w:r>
        <w:rPr>
          <w:sz w:val="28"/>
        </w:rPr>
        <w:t>as</w:t>
      </w:r>
      <w:r>
        <w:rPr>
          <w:spacing w:val="-2"/>
          <w:sz w:val="28"/>
        </w:rPr>
        <w:t xml:space="preserve"> </w:t>
      </w:r>
      <w:r>
        <w:rPr>
          <w:sz w:val="28"/>
        </w:rPr>
        <w:t>robust</w:t>
      </w:r>
      <w:r>
        <w:rPr>
          <w:spacing w:val="-7"/>
          <w:sz w:val="28"/>
        </w:rPr>
        <w:t xml:space="preserve"> </w:t>
      </w:r>
      <w:r>
        <w:rPr>
          <w:sz w:val="28"/>
        </w:rPr>
        <w:t>in</w:t>
      </w:r>
      <w:r>
        <w:rPr>
          <w:spacing w:val="-7"/>
          <w:sz w:val="28"/>
        </w:rPr>
        <w:t xml:space="preserve"> </w:t>
      </w:r>
      <w:r>
        <w:rPr>
          <w:sz w:val="28"/>
        </w:rPr>
        <w:t>less well-designed systems.</w:t>
      </w:r>
    </w:p>
    <w:p w14:paraId="78C89687">
      <w:pPr>
        <w:pStyle w:val="4"/>
        <w:numPr>
          <w:ilvl w:val="0"/>
          <w:numId w:val="1"/>
        </w:numPr>
        <w:tabs>
          <w:tab w:val="left" w:pos="1308"/>
        </w:tabs>
        <w:spacing w:before="1" w:after="0" w:line="240" w:lineRule="auto"/>
        <w:ind w:left="1308" w:right="0" w:hanging="358"/>
        <w:jc w:val="left"/>
        <w:rPr>
          <w:rFonts w:ascii="Tahoma"/>
          <w:b w:val="0"/>
          <w:color w:val="434343"/>
        </w:rPr>
      </w:pPr>
      <w:bookmarkStart w:id="2" w:name="3. Flexibility and Scalability"/>
      <w:bookmarkEnd w:id="2"/>
      <w:r>
        <w:t>Flexibility</w:t>
      </w:r>
      <w:r>
        <w:rPr>
          <w:spacing w:val="-10"/>
        </w:rPr>
        <w:t xml:space="preserve"> </w:t>
      </w:r>
      <w:r>
        <w:t>and</w:t>
      </w:r>
      <w:r>
        <w:rPr>
          <w:spacing w:val="-7"/>
        </w:rPr>
        <w:t xml:space="preserve"> </w:t>
      </w:r>
      <w:r>
        <w:rPr>
          <w:spacing w:val="-2"/>
        </w:rPr>
        <w:t>Scalability</w:t>
      </w:r>
    </w:p>
    <w:p w14:paraId="4D72CD38">
      <w:pPr>
        <w:pStyle w:val="11"/>
        <w:numPr>
          <w:ilvl w:val="1"/>
          <w:numId w:val="1"/>
        </w:numPr>
        <w:tabs>
          <w:tab w:val="left" w:pos="2031"/>
        </w:tabs>
        <w:spacing w:before="41" w:after="0" w:line="261" w:lineRule="auto"/>
        <w:ind w:left="2031" w:right="969" w:hanging="360"/>
        <w:jc w:val="left"/>
        <w:rPr>
          <w:sz w:val="28"/>
        </w:rPr>
      </w:pPr>
      <w:r>
        <w:rPr>
          <w:sz w:val="28"/>
        </w:rPr>
        <w:t xml:space="preserve">The system’s modular design allows for easy scalability. The product entity includes attributes such as type, colour, size, gender, and commission, which allows for a high degree of customization and flexibility in handling diverse product </w:t>
      </w:r>
      <w:r>
        <w:rPr>
          <w:spacing w:val="-2"/>
          <w:sz w:val="28"/>
        </w:rPr>
        <w:t>types.</w:t>
      </w:r>
    </w:p>
    <w:p w14:paraId="3C9FDA10">
      <w:pPr>
        <w:pStyle w:val="11"/>
        <w:spacing w:after="0" w:line="261" w:lineRule="auto"/>
        <w:jc w:val="left"/>
        <w:rPr>
          <w:sz w:val="28"/>
        </w:rPr>
        <w:sectPr>
          <w:pgSz w:w="11910" w:h="16840"/>
          <w:pgMar w:top="1340" w:right="566" w:bottom="280" w:left="850" w:header="720" w:footer="720" w:gutter="0"/>
          <w:cols w:space="720" w:num="1"/>
        </w:sectPr>
      </w:pPr>
    </w:p>
    <w:p w14:paraId="7E40E734">
      <w:pPr>
        <w:pStyle w:val="3"/>
        <w:spacing w:before="79"/>
        <w:rPr>
          <w:u w:val="none"/>
        </w:rPr>
      </w:pPr>
      <w:bookmarkStart w:id="3" w:name="Abstract:"/>
      <w:bookmarkEnd w:id="3"/>
      <w:r>
        <w:rPr>
          <w:spacing w:val="-2"/>
          <w:u w:val="single"/>
        </w:rPr>
        <w:t>Abstract:</w:t>
      </w:r>
    </w:p>
    <w:p w14:paraId="331A3624">
      <w:pPr>
        <w:pStyle w:val="9"/>
        <w:spacing w:before="281" w:line="264" w:lineRule="auto"/>
        <w:ind w:left="590" w:right="1004"/>
      </w:pPr>
      <w:r>
        <w:t>This report presents the development and implementation of an E- commerce Management System using SQL. It includes the design of an Entity-Relationship Diagram (ERD), normalization of database tables up to the third normal form (3NF), and various SQL queries demonstrating Data Manipulation Language (DML), Data Definition Language (DDL), and join operations. The system is designed to optimize data management for online retail operations, ensuring efficient handling of product data, customer information, and order transactions.</w:t>
      </w:r>
    </w:p>
    <w:p w14:paraId="7827769F">
      <w:pPr>
        <w:pStyle w:val="9"/>
      </w:pPr>
    </w:p>
    <w:p w14:paraId="0394515B">
      <w:pPr>
        <w:pStyle w:val="9"/>
        <w:spacing w:before="176"/>
      </w:pPr>
    </w:p>
    <w:p w14:paraId="27F0D905">
      <w:pPr>
        <w:pStyle w:val="4"/>
        <w:ind w:left="590" w:firstLine="0"/>
      </w:pPr>
      <w:bookmarkStart w:id="4" w:name="Tables"/>
      <w:bookmarkEnd w:id="4"/>
      <w:r>
        <w:rPr>
          <w:spacing w:val="-2"/>
        </w:rPr>
        <w:t>Tables</w:t>
      </w:r>
    </w:p>
    <w:p w14:paraId="171B1EE8">
      <w:pPr>
        <w:pStyle w:val="11"/>
        <w:numPr>
          <w:ilvl w:val="0"/>
          <w:numId w:val="2"/>
        </w:numPr>
        <w:tabs>
          <w:tab w:val="left" w:pos="1309"/>
        </w:tabs>
        <w:spacing w:before="280" w:after="0" w:line="240" w:lineRule="auto"/>
        <w:ind w:left="1309" w:right="0" w:hanging="359"/>
        <w:jc w:val="left"/>
        <w:rPr>
          <w:sz w:val="28"/>
        </w:rPr>
      </w:pPr>
      <w:r>
        <w:rPr>
          <w:sz w:val="28"/>
        </w:rPr>
        <w:t>Cart:</w:t>
      </w:r>
      <w:r>
        <w:rPr>
          <w:spacing w:val="-7"/>
          <w:sz w:val="28"/>
        </w:rPr>
        <w:t xml:space="preserve"> </w:t>
      </w:r>
      <w:r>
        <w:rPr>
          <w:sz w:val="28"/>
        </w:rPr>
        <w:t>Stores</w:t>
      </w:r>
      <w:r>
        <w:rPr>
          <w:spacing w:val="-6"/>
          <w:sz w:val="28"/>
        </w:rPr>
        <w:t xml:space="preserve"> </w:t>
      </w:r>
      <w:r>
        <w:rPr>
          <w:sz w:val="28"/>
        </w:rPr>
        <w:t>cart</w:t>
      </w:r>
      <w:r>
        <w:rPr>
          <w:spacing w:val="-6"/>
          <w:sz w:val="28"/>
        </w:rPr>
        <w:t xml:space="preserve"> </w:t>
      </w:r>
      <w:r>
        <w:rPr>
          <w:spacing w:val="-4"/>
          <w:sz w:val="28"/>
        </w:rPr>
        <w:t>IDs.</w:t>
      </w:r>
    </w:p>
    <w:p w14:paraId="77FF7C51">
      <w:pPr>
        <w:pStyle w:val="11"/>
        <w:numPr>
          <w:ilvl w:val="0"/>
          <w:numId w:val="2"/>
        </w:numPr>
        <w:tabs>
          <w:tab w:val="left" w:pos="1309"/>
          <w:tab w:val="left" w:pos="1311"/>
        </w:tabs>
        <w:spacing w:before="27" w:after="0" w:line="264" w:lineRule="auto"/>
        <w:ind w:left="1311" w:right="1040" w:hanging="361"/>
        <w:jc w:val="left"/>
        <w:rPr>
          <w:sz w:val="28"/>
        </w:rPr>
      </w:pPr>
      <w:r>
        <w:rPr>
          <w:sz w:val="28"/>
        </w:rPr>
        <w:t>Customer:</w:t>
      </w:r>
      <w:r>
        <w:rPr>
          <w:spacing w:val="-8"/>
          <w:sz w:val="28"/>
        </w:rPr>
        <w:t xml:space="preserve"> </w:t>
      </w:r>
      <w:r>
        <w:rPr>
          <w:sz w:val="28"/>
        </w:rPr>
        <w:t>Stores</w:t>
      </w:r>
      <w:r>
        <w:rPr>
          <w:spacing w:val="-7"/>
          <w:sz w:val="28"/>
        </w:rPr>
        <w:t xml:space="preserve"> </w:t>
      </w:r>
      <w:r>
        <w:rPr>
          <w:sz w:val="28"/>
        </w:rPr>
        <w:t>customer</w:t>
      </w:r>
      <w:r>
        <w:rPr>
          <w:spacing w:val="-8"/>
          <w:sz w:val="28"/>
        </w:rPr>
        <w:t xml:space="preserve"> </w:t>
      </w:r>
      <w:r>
        <w:rPr>
          <w:sz w:val="28"/>
        </w:rPr>
        <w:t>details,</w:t>
      </w:r>
      <w:r>
        <w:rPr>
          <w:spacing w:val="-8"/>
          <w:sz w:val="28"/>
        </w:rPr>
        <w:t xml:space="preserve"> </w:t>
      </w:r>
      <w:r>
        <w:rPr>
          <w:sz w:val="28"/>
        </w:rPr>
        <w:t>including</w:t>
      </w:r>
      <w:r>
        <w:rPr>
          <w:spacing w:val="-8"/>
          <w:sz w:val="28"/>
        </w:rPr>
        <w:t xml:space="preserve"> </w:t>
      </w:r>
      <w:r>
        <w:rPr>
          <w:sz w:val="28"/>
        </w:rPr>
        <w:t xml:space="preserve">a </w:t>
      </w:r>
      <w:r>
        <w:rPr>
          <w:rFonts w:ascii="Arial" w:hAnsi="Arial"/>
          <w:b/>
          <w:sz w:val="28"/>
        </w:rPr>
        <w:t>foreign key</w:t>
      </w:r>
      <w:r>
        <w:rPr>
          <w:rFonts w:ascii="Arial" w:hAnsi="Arial"/>
          <w:b/>
          <w:spacing w:val="-2"/>
          <w:sz w:val="28"/>
        </w:rPr>
        <w:t xml:space="preserve"> </w:t>
      </w:r>
      <w:r>
        <w:rPr>
          <w:sz w:val="28"/>
        </w:rPr>
        <w:t>to</w:t>
      </w:r>
      <w:r>
        <w:rPr>
          <w:spacing w:val="-8"/>
          <w:sz w:val="28"/>
        </w:rPr>
        <w:t xml:space="preserve"> </w:t>
      </w:r>
      <w:r>
        <w:rPr>
          <w:sz w:val="28"/>
        </w:rPr>
        <w:t xml:space="preserve">the </w:t>
      </w:r>
      <w:r>
        <w:rPr>
          <w:spacing w:val="-2"/>
          <w:sz w:val="28"/>
        </w:rPr>
        <w:t>Cart.</w:t>
      </w:r>
    </w:p>
    <w:p w14:paraId="11B5A4C2">
      <w:pPr>
        <w:pStyle w:val="11"/>
        <w:numPr>
          <w:ilvl w:val="0"/>
          <w:numId w:val="2"/>
        </w:numPr>
        <w:tabs>
          <w:tab w:val="left" w:pos="1309"/>
        </w:tabs>
        <w:spacing w:before="0" w:after="0" w:line="337" w:lineRule="exact"/>
        <w:ind w:left="1309" w:right="0" w:hanging="359"/>
        <w:jc w:val="left"/>
        <w:rPr>
          <w:sz w:val="28"/>
        </w:rPr>
      </w:pPr>
      <w:r>
        <w:rPr>
          <w:sz w:val="28"/>
        </w:rPr>
        <w:t>Seller:</w:t>
      </w:r>
      <w:r>
        <w:rPr>
          <w:spacing w:val="8"/>
          <w:sz w:val="28"/>
        </w:rPr>
        <w:t xml:space="preserve"> </w:t>
      </w:r>
      <w:r>
        <w:rPr>
          <w:sz w:val="28"/>
        </w:rPr>
        <w:t>Stores</w:t>
      </w:r>
      <w:r>
        <w:rPr>
          <w:spacing w:val="4"/>
          <w:sz w:val="28"/>
        </w:rPr>
        <w:t xml:space="preserve"> </w:t>
      </w:r>
      <w:r>
        <w:rPr>
          <w:sz w:val="28"/>
        </w:rPr>
        <w:t>seller</w:t>
      </w:r>
      <w:r>
        <w:rPr>
          <w:spacing w:val="2"/>
          <w:sz w:val="28"/>
        </w:rPr>
        <w:t xml:space="preserve"> </w:t>
      </w:r>
      <w:r>
        <w:rPr>
          <w:spacing w:val="-2"/>
          <w:sz w:val="28"/>
        </w:rPr>
        <w:t>details.</w:t>
      </w:r>
    </w:p>
    <w:p w14:paraId="1E9501D2">
      <w:pPr>
        <w:pStyle w:val="11"/>
        <w:numPr>
          <w:ilvl w:val="0"/>
          <w:numId w:val="2"/>
        </w:numPr>
        <w:tabs>
          <w:tab w:val="left" w:pos="1309"/>
        </w:tabs>
        <w:spacing w:before="37" w:after="0" w:line="240" w:lineRule="auto"/>
        <w:ind w:left="1309" w:right="0" w:hanging="359"/>
        <w:jc w:val="left"/>
        <w:rPr>
          <w:sz w:val="28"/>
        </w:rPr>
      </w:pPr>
      <w:r>
        <w:rPr>
          <w:sz w:val="28"/>
        </w:rPr>
        <w:t>Seller_Phone_num:</w:t>
      </w:r>
      <w:r>
        <w:rPr>
          <w:spacing w:val="12"/>
          <w:sz w:val="28"/>
        </w:rPr>
        <w:t xml:space="preserve"> </w:t>
      </w:r>
      <w:r>
        <w:rPr>
          <w:sz w:val="28"/>
        </w:rPr>
        <w:t>Stores</w:t>
      </w:r>
      <w:r>
        <w:rPr>
          <w:spacing w:val="13"/>
          <w:sz w:val="28"/>
        </w:rPr>
        <w:t xml:space="preserve"> </w:t>
      </w:r>
      <w:r>
        <w:rPr>
          <w:sz w:val="28"/>
        </w:rPr>
        <w:t>seller</w:t>
      </w:r>
      <w:r>
        <w:rPr>
          <w:spacing w:val="13"/>
          <w:sz w:val="28"/>
        </w:rPr>
        <w:t xml:space="preserve"> </w:t>
      </w:r>
      <w:r>
        <w:rPr>
          <w:sz w:val="28"/>
        </w:rPr>
        <w:t>phone</w:t>
      </w:r>
      <w:r>
        <w:rPr>
          <w:spacing w:val="12"/>
          <w:sz w:val="28"/>
        </w:rPr>
        <w:t xml:space="preserve"> </w:t>
      </w:r>
      <w:r>
        <w:rPr>
          <w:spacing w:val="-2"/>
          <w:sz w:val="28"/>
        </w:rPr>
        <w:t>numbers.</w:t>
      </w:r>
    </w:p>
    <w:p w14:paraId="5526E096">
      <w:pPr>
        <w:pStyle w:val="11"/>
        <w:numPr>
          <w:ilvl w:val="0"/>
          <w:numId w:val="2"/>
        </w:numPr>
        <w:tabs>
          <w:tab w:val="left" w:pos="1309"/>
          <w:tab w:val="left" w:pos="1311"/>
        </w:tabs>
        <w:spacing w:before="27" w:after="0" w:line="264" w:lineRule="auto"/>
        <w:ind w:left="1311" w:right="1774" w:hanging="361"/>
        <w:jc w:val="left"/>
        <w:rPr>
          <w:sz w:val="28"/>
        </w:rPr>
      </w:pPr>
      <w:r>
        <w:rPr>
          <w:sz w:val="28"/>
        </w:rPr>
        <w:t>Payment:</w:t>
      </w:r>
      <w:r>
        <w:rPr>
          <w:spacing w:val="-8"/>
          <w:sz w:val="28"/>
        </w:rPr>
        <w:t xml:space="preserve"> </w:t>
      </w:r>
      <w:r>
        <w:rPr>
          <w:sz w:val="28"/>
        </w:rPr>
        <w:t>Stores</w:t>
      </w:r>
      <w:r>
        <w:rPr>
          <w:spacing w:val="-8"/>
          <w:sz w:val="28"/>
        </w:rPr>
        <w:t xml:space="preserve"> </w:t>
      </w:r>
      <w:r>
        <w:rPr>
          <w:sz w:val="28"/>
        </w:rPr>
        <w:t>payment</w:t>
      </w:r>
      <w:r>
        <w:rPr>
          <w:spacing w:val="-8"/>
          <w:sz w:val="28"/>
        </w:rPr>
        <w:t xml:space="preserve"> </w:t>
      </w:r>
      <w:r>
        <w:rPr>
          <w:sz w:val="28"/>
        </w:rPr>
        <w:t>details,</w:t>
      </w:r>
      <w:r>
        <w:rPr>
          <w:spacing w:val="-13"/>
          <w:sz w:val="28"/>
        </w:rPr>
        <w:t xml:space="preserve"> </w:t>
      </w:r>
      <w:r>
        <w:rPr>
          <w:sz w:val="28"/>
        </w:rPr>
        <w:t>including</w:t>
      </w:r>
      <w:r>
        <w:rPr>
          <w:spacing w:val="-4"/>
          <w:sz w:val="28"/>
        </w:rPr>
        <w:t xml:space="preserve"> </w:t>
      </w:r>
      <w:r>
        <w:rPr>
          <w:rFonts w:ascii="Arial" w:hAnsi="Arial"/>
          <w:b/>
          <w:sz w:val="28"/>
        </w:rPr>
        <w:t>foreign keys</w:t>
      </w:r>
      <w:r>
        <w:rPr>
          <w:rFonts w:ascii="Arial" w:hAnsi="Arial"/>
          <w:b/>
          <w:spacing w:val="-1"/>
          <w:sz w:val="28"/>
        </w:rPr>
        <w:t xml:space="preserve"> </w:t>
      </w:r>
      <w:r>
        <w:rPr>
          <w:sz w:val="28"/>
        </w:rPr>
        <w:t>to Customer and Cart.</w:t>
      </w:r>
    </w:p>
    <w:p w14:paraId="188FD90D">
      <w:pPr>
        <w:pStyle w:val="11"/>
        <w:numPr>
          <w:ilvl w:val="0"/>
          <w:numId w:val="2"/>
        </w:numPr>
        <w:tabs>
          <w:tab w:val="left" w:pos="1309"/>
        </w:tabs>
        <w:spacing w:before="0" w:after="0" w:line="334" w:lineRule="exact"/>
        <w:ind w:left="1309" w:right="0" w:hanging="359"/>
        <w:jc w:val="left"/>
        <w:rPr>
          <w:sz w:val="28"/>
        </w:rPr>
      </w:pPr>
      <w:r>
        <w:rPr>
          <w:sz w:val="28"/>
        </w:rPr>
        <w:t>Product:</w:t>
      </w:r>
      <w:r>
        <w:rPr>
          <w:spacing w:val="-17"/>
          <w:sz w:val="28"/>
        </w:rPr>
        <w:t xml:space="preserve"> </w:t>
      </w:r>
      <w:r>
        <w:rPr>
          <w:sz w:val="28"/>
        </w:rPr>
        <w:t>Stores</w:t>
      </w:r>
      <w:r>
        <w:rPr>
          <w:spacing w:val="-11"/>
          <w:sz w:val="28"/>
        </w:rPr>
        <w:t xml:space="preserve"> </w:t>
      </w:r>
      <w:r>
        <w:rPr>
          <w:sz w:val="28"/>
        </w:rPr>
        <w:t>product</w:t>
      </w:r>
      <w:r>
        <w:rPr>
          <w:spacing w:val="-16"/>
          <w:sz w:val="28"/>
        </w:rPr>
        <w:t xml:space="preserve"> </w:t>
      </w:r>
      <w:r>
        <w:rPr>
          <w:sz w:val="28"/>
        </w:rPr>
        <w:t>details</w:t>
      </w:r>
      <w:r>
        <w:rPr>
          <w:spacing w:val="-11"/>
          <w:sz w:val="28"/>
        </w:rPr>
        <w:t xml:space="preserve"> </w:t>
      </w:r>
      <w:r>
        <w:rPr>
          <w:sz w:val="28"/>
        </w:rPr>
        <w:t>with</w:t>
      </w:r>
      <w:r>
        <w:rPr>
          <w:spacing w:val="-12"/>
          <w:sz w:val="28"/>
        </w:rPr>
        <w:t xml:space="preserve"> </w:t>
      </w:r>
      <w:r>
        <w:rPr>
          <w:sz w:val="28"/>
        </w:rPr>
        <w:t>a</w:t>
      </w:r>
      <w:r>
        <w:rPr>
          <w:spacing w:val="-8"/>
          <w:sz w:val="28"/>
        </w:rPr>
        <w:t xml:space="preserve"> </w:t>
      </w:r>
      <w:r>
        <w:rPr>
          <w:rFonts w:ascii="Arial" w:hAnsi="Arial"/>
          <w:b/>
          <w:sz w:val="28"/>
        </w:rPr>
        <w:t>foreign</w:t>
      </w:r>
      <w:r>
        <w:rPr>
          <w:rFonts w:ascii="Arial" w:hAnsi="Arial"/>
          <w:b/>
          <w:spacing w:val="-4"/>
          <w:sz w:val="28"/>
        </w:rPr>
        <w:t xml:space="preserve"> </w:t>
      </w:r>
      <w:r>
        <w:rPr>
          <w:rFonts w:ascii="Arial" w:hAnsi="Arial"/>
          <w:b/>
          <w:sz w:val="28"/>
        </w:rPr>
        <w:t>key</w:t>
      </w:r>
      <w:r>
        <w:rPr>
          <w:rFonts w:ascii="Arial" w:hAnsi="Arial"/>
          <w:b/>
          <w:spacing w:val="-9"/>
          <w:sz w:val="28"/>
        </w:rPr>
        <w:t xml:space="preserve"> </w:t>
      </w:r>
      <w:r>
        <w:rPr>
          <w:sz w:val="28"/>
        </w:rPr>
        <w:t>to</w:t>
      </w:r>
      <w:r>
        <w:rPr>
          <w:spacing w:val="-16"/>
          <w:sz w:val="28"/>
        </w:rPr>
        <w:t xml:space="preserve"> </w:t>
      </w:r>
      <w:r>
        <w:rPr>
          <w:spacing w:val="-2"/>
          <w:sz w:val="28"/>
        </w:rPr>
        <w:t>Seller.</w:t>
      </w:r>
    </w:p>
    <w:p w14:paraId="7D913753">
      <w:pPr>
        <w:pStyle w:val="11"/>
        <w:numPr>
          <w:ilvl w:val="0"/>
          <w:numId w:val="2"/>
        </w:numPr>
        <w:tabs>
          <w:tab w:val="left" w:pos="1309"/>
          <w:tab w:val="left" w:pos="1311"/>
        </w:tabs>
        <w:spacing w:before="30" w:after="0" w:line="264" w:lineRule="auto"/>
        <w:ind w:left="1311" w:right="1415" w:hanging="361"/>
        <w:jc w:val="left"/>
        <w:rPr>
          <w:sz w:val="28"/>
        </w:rPr>
      </w:pPr>
      <w:r>
        <w:rPr>
          <w:sz w:val="28"/>
        </w:rPr>
        <w:t>Cart_item:</w:t>
      </w:r>
      <w:r>
        <w:rPr>
          <w:spacing w:val="-14"/>
          <w:sz w:val="28"/>
        </w:rPr>
        <w:t xml:space="preserve"> </w:t>
      </w:r>
      <w:r>
        <w:rPr>
          <w:sz w:val="28"/>
        </w:rPr>
        <w:t>Stores</w:t>
      </w:r>
      <w:r>
        <w:rPr>
          <w:spacing w:val="-13"/>
          <w:sz w:val="28"/>
        </w:rPr>
        <w:t xml:space="preserve"> </w:t>
      </w:r>
      <w:r>
        <w:rPr>
          <w:sz w:val="28"/>
        </w:rPr>
        <w:t>items</w:t>
      </w:r>
      <w:r>
        <w:rPr>
          <w:spacing w:val="-13"/>
          <w:sz w:val="28"/>
        </w:rPr>
        <w:t xml:space="preserve"> </w:t>
      </w:r>
      <w:r>
        <w:rPr>
          <w:sz w:val="28"/>
        </w:rPr>
        <w:t>in</w:t>
      </w:r>
      <w:r>
        <w:rPr>
          <w:spacing w:val="-10"/>
          <w:sz w:val="28"/>
        </w:rPr>
        <w:t xml:space="preserve"> </w:t>
      </w:r>
      <w:r>
        <w:rPr>
          <w:sz w:val="28"/>
        </w:rPr>
        <w:t>a</w:t>
      </w:r>
      <w:r>
        <w:rPr>
          <w:spacing w:val="-14"/>
          <w:sz w:val="28"/>
        </w:rPr>
        <w:t xml:space="preserve"> </w:t>
      </w:r>
      <w:r>
        <w:rPr>
          <w:sz w:val="28"/>
        </w:rPr>
        <w:t>cart</w:t>
      </w:r>
      <w:r>
        <w:rPr>
          <w:spacing w:val="-9"/>
          <w:sz w:val="28"/>
        </w:rPr>
        <w:t xml:space="preserve"> </w:t>
      </w:r>
      <w:r>
        <w:rPr>
          <w:sz w:val="28"/>
        </w:rPr>
        <w:t>with</w:t>
      </w:r>
      <w:r>
        <w:rPr>
          <w:spacing w:val="-6"/>
          <w:sz w:val="28"/>
        </w:rPr>
        <w:t xml:space="preserve"> </w:t>
      </w:r>
      <w:r>
        <w:rPr>
          <w:rFonts w:ascii="Arial" w:hAnsi="Arial"/>
          <w:b/>
          <w:sz w:val="28"/>
        </w:rPr>
        <w:t>foreign</w:t>
      </w:r>
      <w:r>
        <w:rPr>
          <w:rFonts w:ascii="Arial" w:hAnsi="Arial"/>
          <w:b/>
          <w:spacing w:val="-1"/>
          <w:sz w:val="28"/>
        </w:rPr>
        <w:t xml:space="preserve"> </w:t>
      </w:r>
      <w:r>
        <w:rPr>
          <w:rFonts w:ascii="Arial" w:hAnsi="Arial"/>
          <w:b/>
          <w:sz w:val="28"/>
        </w:rPr>
        <w:t xml:space="preserve">keys </w:t>
      </w:r>
      <w:r>
        <w:rPr>
          <w:sz w:val="28"/>
        </w:rPr>
        <w:t>to</w:t>
      </w:r>
      <w:r>
        <w:rPr>
          <w:spacing w:val="-14"/>
          <w:sz w:val="28"/>
        </w:rPr>
        <w:t xml:space="preserve"> </w:t>
      </w:r>
      <w:r>
        <w:rPr>
          <w:sz w:val="28"/>
        </w:rPr>
        <w:t>Cart</w:t>
      </w:r>
      <w:r>
        <w:rPr>
          <w:spacing w:val="-9"/>
          <w:sz w:val="28"/>
        </w:rPr>
        <w:t xml:space="preserve"> </w:t>
      </w:r>
      <w:r>
        <w:rPr>
          <w:sz w:val="28"/>
        </w:rPr>
        <w:t xml:space="preserve">and </w:t>
      </w:r>
      <w:r>
        <w:rPr>
          <w:spacing w:val="-2"/>
          <w:sz w:val="28"/>
        </w:rPr>
        <w:t>Product.</w:t>
      </w:r>
    </w:p>
    <w:p w14:paraId="3D24A5D7">
      <w:pPr>
        <w:pStyle w:val="11"/>
        <w:numPr>
          <w:ilvl w:val="0"/>
          <w:numId w:val="2"/>
        </w:numPr>
        <w:tabs>
          <w:tab w:val="left" w:pos="1309"/>
          <w:tab w:val="left" w:pos="1311"/>
        </w:tabs>
        <w:spacing w:before="0" w:after="0" w:line="268" w:lineRule="auto"/>
        <w:ind w:left="1311" w:right="1851" w:hanging="361"/>
        <w:jc w:val="left"/>
        <w:rPr>
          <w:sz w:val="28"/>
        </w:rPr>
      </w:pPr>
      <w:r>
        <w:rPr>
          <w:sz w:val="28"/>
        </w:rPr>
        <w:t>Purchase_Order:</w:t>
      </w:r>
      <w:r>
        <w:rPr>
          <w:spacing w:val="-7"/>
          <w:sz w:val="28"/>
        </w:rPr>
        <w:t xml:space="preserve"> </w:t>
      </w:r>
      <w:r>
        <w:rPr>
          <w:sz w:val="28"/>
        </w:rPr>
        <w:t>Stores</w:t>
      </w:r>
      <w:r>
        <w:rPr>
          <w:spacing w:val="-2"/>
          <w:sz w:val="28"/>
        </w:rPr>
        <w:t xml:space="preserve"> </w:t>
      </w:r>
      <w:r>
        <w:rPr>
          <w:sz w:val="28"/>
        </w:rPr>
        <w:t>order</w:t>
      </w:r>
      <w:r>
        <w:rPr>
          <w:spacing w:val="-3"/>
          <w:sz w:val="28"/>
        </w:rPr>
        <w:t xml:space="preserve"> </w:t>
      </w:r>
      <w:r>
        <w:rPr>
          <w:sz w:val="28"/>
        </w:rPr>
        <w:t>details</w:t>
      </w:r>
      <w:r>
        <w:rPr>
          <w:spacing w:val="-2"/>
          <w:sz w:val="28"/>
        </w:rPr>
        <w:t xml:space="preserve"> </w:t>
      </w:r>
      <w:r>
        <w:rPr>
          <w:sz w:val="28"/>
        </w:rPr>
        <w:t>with</w:t>
      </w:r>
      <w:r>
        <w:rPr>
          <w:spacing w:val="-7"/>
          <w:sz w:val="28"/>
        </w:rPr>
        <w:t xml:space="preserve"> </w:t>
      </w:r>
      <w:r>
        <w:rPr>
          <w:sz w:val="28"/>
        </w:rPr>
        <w:t xml:space="preserve">a </w:t>
      </w:r>
      <w:r>
        <w:rPr>
          <w:rFonts w:ascii="Arial" w:hAnsi="Arial"/>
          <w:b/>
          <w:sz w:val="28"/>
        </w:rPr>
        <w:t>foreign key</w:t>
      </w:r>
      <w:r>
        <w:rPr>
          <w:rFonts w:ascii="Arial" w:hAnsi="Arial"/>
          <w:b/>
          <w:spacing w:val="-1"/>
          <w:sz w:val="28"/>
        </w:rPr>
        <w:t xml:space="preserve"> </w:t>
      </w:r>
      <w:r>
        <w:rPr>
          <w:sz w:val="28"/>
        </w:rPr>
        <w:t xml:space="preserve">to </w:t>
      </w:r>
      <w:r>
        <w:rPr>
          <w:spacing w:val="-2"/>
          <w:sz w:val="28"/>
        </w:rPr>
        <w:t>Customer.</w:t>
      </w:r>
    </w:p>
    <w:p w14:paraId="19B2583E">
      <w:pPr>
        <w:pStyle w:val="11"/>
        <w:numPr>
          <w:ilvl w:val="0"/>
          <w:numId w:val="2"/>
        </w:numPr>
        <w:tabs>
          <w:tab w:val="left" w:pos="1309"/>
        </w:tabs>
        <w:spacing w:before="0" w:after="0" w:line="325" w:lineRule="exact"/>
        <w:ind w:left="1309" w:right="0" w:hanging="359"/>
        <w:jc w:val="left"/>
        <w:rPr>
          <w:sz w:val="28"/>
        </w:rPr>
      </w:pPr>
      <w:r>
        <w:rPr>
          <w:sz w:val="28"/>
        </w:rPr>
        <w:t>Order_Item:</w:t>
      </w:r>
      <w:r>
        <w:rPr>
          <w:spacing w:val="-22"/>
          <w:sz w:val="28"/>
        </w:rPr>
        <w:t xml:space="preserve"> </w:t>
      </w:r>
      <w:r>
        <w:rPr>
          <w:sz w:val="28"/>
        </w:rPr>
        <w:t>Stores</w:t>
      </w:r>
      <w:r>
        <w:rPr>
          <w:spacing w:val="-20"/>
          <w:sz w:val="28"/>
        </w:rPr>
        <w:t xml:space="preserve"> </w:t>
      </w:r>
      <w:r>
        <w:rPr>
          <w:sz w:val="28"/>
        </w:rPr>
        <w:t>items</w:t>
      </w:r>
      <w:r>
        <w:rPr>
          <w:spacing w:val="-20"/>
          <w:sz w:val="28"/>
        </w:rPr>
        <w:t xml:space="preserve"> </w:t>
      </w:r>
      <w:r>
        <w:rPr>
          <w:sz w:val="28"/>
        </w:rPr>
        <w:t>in</w:t>
      </w:r>
      <w:r>
        <w:rPr>
          <w:spacing w:val="-18"/>
          <w:sz w:val="28"/>
        </w:rPr>
        <w:t xml:space="preserve"> </w:t>
      </w:r>
      <w:r>
        <w:rPr>
          <w:sz w:val="28"/>
        </w:rPr>
        <w:t>an</w:t>
      </w:r>
      <w:r>
        <w:rPr>
          <w:spacing w:val="-18"/>
          <w:sz w:val="28"/>
        </w:rPr>
        <w:t xml:space="preserve"> </w:t>
      </w:r>
      <w:r>
        <w:rPr>
          <w:sz w:val="28"/>
        </w:rPr>
        <w:t>order</w:t>
      </w:r>
      <w:r>
        <w:rPr>
          <w:spacing w:val="-17"/>
          <w:sz w:val="28"/>
        </w:rPr>
        <w:t xml:space="preserve"> </w:t>
      </w:r>
      <w:r>
        <w:rPr>
          <w:sz w:val="28"/>
        </w:rPr>
        <w:t>with</w:t>
      </w:r>
      <w:r>
        <w:rPr>
          <w:spacing w:val="-18"/>
          <w:sz w:val="28"/>
        </w:rPr>
        <w:t xml:space="preserve"> </w:t>
      </w:r>
      <w:r>
        <w:rPr>
          <w:rFonts w:ascii="Arial" w:hAnsi="Arial"/>
          <w:b/>
          <w:sz w:val="28"/>
        </w:rPr>
        <w:t>foreign</w:t>
      </w:r>
      <w:r>
        <w:rPr>
          <w:rFonts w:ascii="Arial" w:hAnsi="Arial"/>
          <w:b/>
          <w:spacing w:val="-8"/>
          <w:sz w:val="28"/>
        </w:rPr>
        <w:t xml:space="preserve"> </w:t>
      </w:r>
      <w:r>
        <w:rPr>
          <w:rFonts w:ascii="Arial" w:hAnsi="Arial"/>
          <w:b/>
          <w:sz w:val="28"/>
        </w:rPr>
        <w:t>keys</w:t>
      </w:r>
      <w:r>
        <w:rPr>
          <w:rFonts w:ascii="Arial" w:hAnsi="Arial"/>
          <w:b/>
          <w:spacing w:val="-5"/>
          <w:sz w:val="28"/>
        </w:rPr>
        <w:t xml:space="preserve"> </w:t>
      </w:r>
      <w:r>
        <w:rPr>
          <w:spacing w:val="-5"/>
          <w:sz w:val="28"/>
        </w:rPr>
        <w:t>to</w:t>
      </w:r>
    </w:p>
    <w:p w14:paraId="276119B7">
      <w:pPr>
        <w:pStyle w:val="9"/>
        <w:spacing w:before="30"/>
        <w:ind w:left="1311"/>
      </w:pPr>
      <w:r>
        <w:t>Purchase_Order</w:t>
      </w:r>
      <w:r>
        <w:rPr>
          <w:spacing w:val="24"/>
        </w:rPr>
        <w:t xml:space="preserve"> </w:t>
      </w:r>
      <w:r>
        <w:t>and</w:t>
      </w:r>
      <w:r>
        <w:rPr>
          <w:spacing w:val="25"/>
        </w:rPr>
        <w:t xml:space="preserve"> </w:t>
      </w:r>
      <w:r>
        <w:rPr>
          <w:spacing w:val="-2"/>
        </w:rPr>
        <w:t>Product.</w:t>
      </w:r>
    </w:p>
    <w:p w14:paraId="3BD0DD6F">
      <w:pPr>
        <w:pStyle w:val="11"/>
        <w:numPr>
          <w:ilvl w:val="0"/>
          <w:numId w:val="2"/>
        </w:numPr>
        <w:tabs>
          <w:tab w:val="left" w:pos="1309"/>
        </w:tabs>
        <w:spacing w:before="32" w:after="0" w:line="240" w:lineRule="auto"/>
        <w:ind w:left="1309" w:right="0" w:hanging="359"/>
        <w:jc w:val="left"/>
        <w:rPr>
          <w:sz w:val="28"/>
        </w:rPr>
      </w:pPr>
      <w:r>
        <w:rPr>
          <w:sz w:val="28"/>
        </w:rPr>
        <w:t>Category:</w:t>
      </w:r>
      <w:r>
        <w:rPr>
          <w:spacing w:val="-10"/>
          <w:sz w:val="28"/>
        </w:rPr>
        <w:t xml:space="preserve"> </w:t>
      </w:r>
      <w:r>
        <w:rPr>
          <w:sz w:val="28"/>
        </w:rPr>
        <w:t>Stores</w:t>
      </w:r>
      <w:r>
        <w:rPr>
          <w:spacing w:val="-8"/>
          <w:sz w:val="28"/>
        </w:rPr>
        <w:t xml:space="preserve"> </w:t>
      </w:r>
      <w:r>
        <w:rPr>
          <w:sz w:val="28"/>
        </w:rPr>
        <w:t>product</w:t>
      </w:r>
      <w:r>
        <w:rPr>
          <w:spacing w:val="-4"/>
          <w:sz w:val="28"/>
        </w:rPr>
        <w:t xml:space="preserve"> </w:t>
      </w:r>
      <w:r>
        <w:rPr>
          <w:spacing w:val="-2"/>
          <w:sz w:val="28"/>
        </w:rPr>
        <w:t>categories.</w:t>
      </w:r>
    </w:p>
    <w:p w14:paraId="6390C14F">
      <w:pPr>
        <w:pStyle w:val="9"/>
      </w:pPr>
    </w:p>
    <w:p w14:paraId="4A2F1101">
      <w:pPr>
        <w:pStyle w:val="9"/>
        <w:spacing w:before="218"/>
      </w:pPr>
    </w:p>
    <w:p w14:paraId="139645B4">
      <w:pPr>
        <w:pStyle w:val="4"/>
        <w:ind w:left="590" w:firstLine="0"/>
      </w:pPr>
      <w:bookmarkStart w:id="5" w:name="Procedures and Functions:"/>
      <w:bookmarkEnd w:id="5"/>
      <w:r>
        <w:rPr>
          <w:u w:val="single"/>
        </w:rPr>
        <w:t>Procedures</w:t>
      </w:r>
      <w:r>
        <w:rPr>
          <w:spacing w:val="-10"/>
          <w:u w:val="single"/>
        </w:rPr>
        <w:t xml:space="preserve"> </w:t>
      </w:r>
      <w:r>
        <w:rPr>
          <w:u w:val="single"/>
        </w:rPr>
        <w:t>and</w:t>
      </w:r>
      <w:r>
        <w:rPr>
          <w:spacing w:val="-7"/>
          <w:u w:val="single"/>
        </w:rPr>
        <w:t xml:space="preserve"> </w:t>
      </w:r>
      <w:r>
        <w:rPr>
          <w:spacing w:val="-2"/>
          <w:u w:val="single"/>
        </w:rPr>
        <w:t>Functions:</w:t>
      </w:r>
    </w:p>
    <w:p w14:paraId="003548CF">
      <w:pPr>
        <w:pStyle w:val="11"/>
        <w:numPr>
          <w:ilvl w:val="0"/>
          <w:numId w:val="2"/>
        </w:numPr>
        <w:tabs>
          <w:tab w:val="left" w:pos="1309"/>
        </w:tabs>
        <w:spacing w:before="281" w:after="0" w:line="240" w:lineRule="auto"/>
        <w:ind w:left="1309" w:right="0" w:hanging="359"/>
        <w:jc w:val="left"/>
        <w:rPr>
          <w:sz w:val="28"/>
        </w:rPr>
      </w:pPr>
      <w:r>
        <w:rPr>
          <w:sz w:val="28"/>
        </w:rPr>
        <w:t>order_summary:</w:t>
      </w:r>
      <w:r>
        <w:rPr>
          <w:spacing w:val="-8"/>
          <w:sz w:val="28"/>
        </w:rPr>
        <w:t xml:space="preserve"> </w:t>
      </w:r>
      <w:r>
        <w:rPr>
          <w:sz w:val="28"/>
        </w:rPr>
        <w:t>Displays</w:t>
      </w:r>
      <w:r>
        <w:rPr>
          <w:spacing w:val="-7"/>
          <w:sz w:val="28"/>
        </w:rPr>
        <w:t xml:space="preserve"> </w:t>
      </w:r>
      <w:r>
        <w:rPr>
          <w:sz w:val="28"/>
        </w:rPr>
        <w:t>an</w:t>
      </w:r>
      <w:r>
        <w:rPr>
          <w:spacing w:val="-9"/>
          <w:sz w:val="28"/>
        </w:rPr>
        <w:t xml:space="preserve"> </w:t>
      </w:r>
      <w:r>
        <w:rPr>
          <w:sz w:val="28"/>
        </w:rPr>
        <w:t>order</w:t>
      </w:r>
      <w:r>
        <w:rPr>
          <w:spacing w:val="-12"/>
          <w:sz w:val="28"/>
        </w:rPr>
        <w:t xml:space="preserve"> </w:t>
      </w:r>
      <w:r>
        <w:rPr>
          <w:spacing w:val="-2"/>
          <w:sz w:val="28"/>
        </w:rPr>
        <w:t>summary.</w:t>
      </w:r>
    </w:p>
    <w:p w14:paraId="368172CE">
      <w:pPr>
        <w:pStyle w:val="11"/>
        <w:numPr>
          <w:ilvl w:val="0"/>
          <w:numId w:val="2"/>
        </w:numPr>
        <w:tabs>
          <w:tab w:val="left" w:pos="1309"/>
        </w:tabs>
        <w:spacing w:before="31" w:after="0" w:line="240" w:lineRule="auto"/>
        <w:ind w:left="1309" w:right="0" w:hanging="359"/>
        <w:jc w:val="left"/>
        <w:rPr>
          <w:sz w:val="28"/>
        </w:rPr>
      </w:pPr>
      <w:r>
        <w:rPr>
          <w:spacing w:val="-2"/>
          <w:sz w:val="28"/>
        </w:rPr>
        <w:t>get_total_amount:</w:t>
      </w:r>
      <w:r>
        <w:rPr>
          <w:spacing w:val="-18"/>
          <w:sz w:val="28"/>
        </w:rPr>
        <w:t xml:space="preserve"> </w:t>
      </w:r>
      <w:r>
        <w:rPr>
          <w:spacing w:val="-2"/>
          <w:sz w:val="28"/>
        </w:rPr>
        <w:t>Returns</w:t>
      </w:r>
      <w:r>
        <w:rPr>
          <w:spacing w:val="-11"/>
          <w:sz w:val="28"/>
        </w:rPr>
        <w:t xml:space="preserve"> </w:t>
      </w:r>
      <w:r>
        <w:rPr>
          <w:spacing w:val="-2"/>
          <w:sz w:val="28"/>
        </w:rPr>
        <w:t>the</w:t>
      </w:r>
      <w:r>
        <w:rPr>
          <w:spacing w:val="-17"/>
          <w:sz w:val="28"/>
        </w:rPr>
        <w:t xml:space="preserve"> </w:t>
      </w:r>
      <w:r>
        <w:rPr>
          <w:spacing w:val="-2"/>
          <w:sz w:val="28"/>
        </w:rPr>
        <w:t>total</w:t>
      </w:r>
      <w:r>
        <w:rPr>
          <w:spacing w:val="-12"/>
          <w:sz w:val="28"/>
        </w:rPr>
        <w:t xml:space="preserve"> </w:t>
      </w:r>
      <w:r>
        <w:rPr>
          <w:spacing w:val="-2"/>
          <w:sz w:val="28"/>
        </w:rPr>
        <w:t>amount</w:t>
      </w:r>
      <w:r>
        <w:rPr>
          <w:spacing w:val="-17"/>
          <w:sz w:val="28"/>
        </w:rPr>
        <w:t xml:space="preserve"> </w:t>
      </w:r>
      <w:r>
        <w:rPr>
          <w:spacing w:val="-2"/>
          <w:sz w:val="28"/>
        </w:rPr>
        <w:t>for</w:t>
      </w:r>
      <w:r>
        <w:rPr>
          <w:spacing w:val="-17"/>
          <w:sz w:val="28"/>
        </w:rPr>
        <w:t xml:space="preserve"> </w:t>
      </w:r>
      <w:r>
        <w:rPr>
          <w:spacing w:val="-2"/>
          <w:sz w:val="28"/>
        </w:rPr>
        <w:t>an</w:t>
      </w:r>
      <w:r>
        <w:rPr>
          <w:spacing w:val="-13"/>
          <w:sz w:val="28"/>
        </w:rPr>
        <w:t xml:space="preserve"> </w:t>
      </w:r>
      <w:r>
        <w:rPr>
          <w:spacing w:val="-2"/>
          <w:sz w:val="28"/>
        </w:rPr>
        <w:t>order.</w:t>
      </w:r>
    </w:p>
    <w:p w14:paraId="2471129A">
      <w:pPr>
        <w:pStyle w:val="11"/>
        <w:numPr>
          <w:ilvl w:val="0"/>
          <w:numId w:val="2"/>
        </w:numPr>
        <w:tabs>
          <w:tab w:val="left" w:pos="1309"/>
        </w:tabs>
        <w:spacing w:before="32" w:after="0" w:line="240" w:lineRule="auto"/>
        <w:ind w:left="1309" w:right="0" w:hanging="359"/>
        <w:jc w:val="left"/>
        <w:rPr>
          <w:sz w:val="28"/>
        </w:rPr>
      </w:pPr>
      <w:r>
        <w:rPr>
          <w:sz w:val="28"/>
        </w:rPr>
        <w:t>cost_filter:</w:t>
      </w:r>
      <w:r>
        <w:rPr>
          <w:spacing w:val="-6"/>
          <w:sz w:val="28"/>
        </w:rPr>
        <w:t xml:space="preserve"> </w:t>
      </w:r>
      <w:r>
        <w:rPr>
          <w:sz w:val="28"/>
        </w:rPr>
        <w:t>Filters</w:t>
      </w:r>
      <w:r>
        <w:rPr>
          <w:spacing w:val="-11"/>
          <w:sz w:val="28"/>
        </w:rPr>
        <w:t xml:space="preserve"> </w:t>
      </w:r>
      <w:r>
        <w:rPr>
          <w:sz w:val="28"/>
        </w:rPr>
        <w:t>products</w:t>
      </w:r>
      <w:r>
        <w:rPr>
          <w:spacing w:val="-11"/>
          <w:sz w:val="28"/>
        </w:rPr>
        <w:t xml:space="preserve"> </w:t>
      </w:r>
      <w:r>
        <w:rPr>
          <w:sz w:val="28"/>
        </w:rPr>
        <w:t>based</w:t>
      </w:r>
      <w:r>
        <w:rPr>
          <w:spacing w:val="-11"/>
          <w:sz w:val="28"/>
        </w:rPr>
        <w:t xml:space="preserve"> </w:t>
      </w:r>
      <w:r>
        <w:rPr>
          <w:sz w:val="28"/>
        </w:rPr>
        <w:t>on</w:t>
      </w:r>
      <w:r>
        <w:rPr>
          <w:spacing w:val="-11"/>
          <w:sz w:val="28"/>
        </w:rPr>
        <w:t xml:space="preserve"> </w:t>
      </w:r>
      <w:r>
        <w:rPr>
          <w:sz w:val="28"/>
        </w:rPr>
        <w:t>cost</w:t>
      </w:r>
      <w:r>
        <w:rPr>
          <w:spacing w:val="-11"/>
          <w:sz w:val="28"/>
        </w:rPr>
        <w:t xml:space="preserve"> </w:t>
      </w:r>
      <w:r>
        <w:rPr>
          <w:sz w:val="28"/>
        </w:rPr>
        <w:t>and</w:t>
      </w:r>
      <w:r>
        <w:rPr>
          <w:spacing w:val="-11"/>
          <w:sz w:val="28"/>
        </w:rPr>
        <w:t xml:space="preserve"> </w:t>
      </w:r>
      <w:r>
        <w:rPr>
          <w:spacing w:val="-2"/>
          <w:sz w:val="28"/>
        </w:rPr>
        <w:t>type.</w:t>
      </w:r>
    </w:p>
    <w:p w14:paraId="1AE84B9D">
      <w:pPr>
        <w:pStyle w:val="11"/>
        <w:numPr>
          <w:ilvl w:val="0"/>
          <w:numId w:val="2"/>
        </w:numPr>
        <w:tabs>
          <w:tab w:val="left" w:pos="1309"/>
        </w:tabs>
        <w:spacing w:before="32" w:after="0" w:line="240" w:lineRule="auto"/>
        <w:ind w:left="1309" w:right="0" w:hanging="359"/>
        <w:jc w:val="left"/>
        <w:rPr>
          <w:sz w:val="28"/>
        </w:rPr>
      </w:pPr>
      <w:r>
        <w:rPr>
          <w:sz w:val="28"/>
        </w:rPr>
        <w:t>totalProducts:</w:t>
      </w:r>
      <w:r>
        <w:rPr>
          <w:spacing w:val="-20"/>
          <w:sz w:val="28"/>
        </w:rPr>
        <w:t xml:space="preserve"> </w:t>
      </w:r>
      <w:r>
        <w:rPr>
          <w:sz w:val="28"/>
        </w:rPr>
        <w:t>Returns</w:t>
      </w:r>
      <w:r>
        <w:rPr>
          <w:spacing w:val="-19"/>
          <w:sz w:val="28"/>
        </w:rPr>
        <w:t xml:space="preserve"> </w:t>
      </w:r>
      <w:r>
        <w:rPr>
          <w:sz w:val="28"/>
        </w:rPr>
        <w:t>the</w:t>
      </w:r>
      <w:r>
        <w:rPr>
          <w:spacing w:val="-16"/>
          <w:sz w:val="28"/>
        </w:rPr>
        <w:t xml:space="preserve"> </w:t>
      </w:r>
      <w:r>
        <w:rPr>
          <w:sz w:val="28"/>
        </w:rPr>
        <w:t>total</w:t>
      </w:r>
      <w:r>
        <w:rPr>
          <w:spacing w:val="-19"/>
          <w:sz w:val="28"/>
        </w:rPr>
        <w:t xml:space="preserve"> </w:t>
      </w:r>
      <w:r>
        <w:rPr>
          <w:sz w:val="28"/>
        </w:rPr>
        <w:t>number</w:t>
      </w:r>
      <w:r>
        <w:rPr>
          <w:spacing w:val="-16"/>
          <w:sz w:val="28"/>
        </w:rPr>
        <w:t xml:space="preserve"> </w:t>
      </w:r>
      <w:r>
        <w:rPr>
          <w:sz w:val="28"/>
        </w:rPr>
        <w:t>of</w:t>
      </w:r>
      <w:r>
        <w:rPr>
          <w:spacing w:val="-20"/>
          <w:sz w:val="28"/>
        </w:rPr>
        <w:t xml:space="preserve"> </w:t>
      </w:r>
      <w:r>
        <w:rPr>
          <w:sz w:val="28"/>
        </w:rPr>
        <w:t>products</w:t>
      </w:r>
      <w:r>
        <w:rPr>
          <w:spacing w:val="-20"/>
          <w:sz w:val="28"/>
        </w:rPr>
        <w:t xml:space="preserve"> </w:t>
      </w:r>
      <w:r>
        <w:rPr>
          <w:sz w:val="28"/>
        </w:rPr>
        <w:t>for</w:t>
      </w:r>
      <w:r>
        <w:rPr>
          <w:spacing w:val="-16"/>
          <w:sz w:val="28"/>
        </w:rPr>
        <w:t xml:space="preserve"> </w:t>
      </w:r>
      <w:r>
        <w:rPr>
          <w:sz w:val="28"/>
        </w:rPr>
        <w:t>a</w:t>
      </w:r>
      <w:r>
        <w:rPr>
          <w:spacing w:val="-20"/>
          <w:sz w:val="28"/>
        </w:rPr>
        <w:t xml:space="preserve"> </w:t>
      </w:r>
      <w:r>
        <w:rPr>
          <w:spacing w:val="-2"/>
          <w:sz w:val="28"/>
        </w:rPr>
        <w:t>seller.</w:t>
      </w:r>
    </w:p>
    <w:p w14:paraId="0E85DE71">
      <w:pPr>
        <w:pStyle w:val="11"/>
        <w:spacing w:after="0" w:line="240" w:lineRule="auto"/>
        <w:jc w:val="left"/>
        <w:rPr>
          <w:sz w:val="28"/>
        </w:rPr>
        <w:sectPr>
          <w:pgSz w:w="11910" w:h="16840"/>
          <w:pgMar w:top="1340" w:right="566" w:bottom="280" w:left="850" w:header="720" w:footer="720" w:gutter="0"/>
          <w:cols w:space="720" w:num="1"/>
        </w:sectPr>
      </w:pPr>
    </w:p>
    <w:p w14:paraId="5CD11730">
      <w:pPr>
        <w:pStyle w:val="11"/>
        <w:numPr>
          <w:ilvl w:val="0"/>
          <w:numId w:val="2"/>
        </w:numPr>
        <w:tabs>
          <w:tab w:val="left" w:pos="1309"/>
        </w:tabs>
        <w:spacing w:before="46" w:after="0" w:line="240" w:lineRule="auto"/>
        <w:ind w:left="1309" w:right="0" w:hanging="359"/>
        <w:jc w:val="left"/>
        <w:rPr>
          <w:sz w:val="28"/>
        </w:rPr>
      </w:pPr>
      <w:r>
        <w:rPr>
          <w:sz w:val="28"/>
        </w:rPr>
        <w:t>getProductQuantity:</w:t>
      </w:r>
      <w:r>
        <w:rPr>
          <w:spacing w:val="-14"/>
          <w:sz w:val="28"/>
        </w:rPr>
        <w:t xml:space="preserve"> </w:t>
      </w:r>
      <w:r>
        <w:rPr>
          <w:sz w:val="28"/>
        </w:rPr>
        <w:t>Returns</w:t>
      </w:r>
      <w:r>
        <w:rPr>
          <w:spacing w:val="-17"/>
          <w:sz w:val="28"/>
        </w:rPr>
        <w:t xml:space="preserve"> </w:t>
      </w:r>
      <w:r>
        <w:rPr>
          <w:sz w:val="28"/>
        </w:rPr>
        <w:t>the</w:t>
      </w:r>
      <w:r>
        <w:rPr>
          <w:spacing w:val="-15"/>
          <w:sz w:val="28"/>
        </w:rPr>
        <w:t xml:space="preserve"> </w:t>
      </w:r>
      <w:r>
        <w:rPr>
          <w:sz w:val="28"/>
        </w:rPr>
        <w:t>quantity</w:t>
      </w:r>
      <w:r>
        <w:rPr>
          <w:spacing w:val="-21"/>
          <w:sz w:val="28"/>
        </w:rPr>
        <w:t xml:space="preserve"> </w:t>
      </w:r>
      <w:r>
        <w:rPr>
          <w:sz w:val="28"/>
        </w:rPr>
        <w:t>of</w:t>
      </w:r>
      <w:r>
        <w:rPr>
          <w:spacing w:val="-14"/>
          <w:sz w:val="28"/>
        </w:rPr>
        <w:t xml:space="preserve"> </w:t>
      </w:r>
      <w:r>
        <w:rPr>
          <w:sz w:val="28"/>
        </w:rPr>
        <w:t>a</w:t>
      </w:r>
      <w:r>
        <w:rPr>
          <w:spacing w:val="-18"/>
          <w:sz w:val="28"/>
        </w:rPr>
        <w:t xml:space="preserve"> </w:t>
      </w:r>
      <w:r>
        <w:rPr>
          <w:sz w:val="28"/>
        </w:rPr>
        <w:t>specified</w:t>
      </w:r>
      <w:r>
        <w:rPr>
          <w:spacing w:val="-14"/>
          <w:sz w:val="28"/>
        </w:rPr>
        <w:t xml:space="preserve"> </w:t>
      </w:r>
      <w:r>
        <w:rPr>
          <w:spacing w:val="-2"/>
          <w:sz w:val="28"/>
        </w:rPr>
        <w:t>product.</w:t>
      </w:r>
    </w:p>
    <w:p w14:paraId="19220697">
      <w:pPr>
        <w:pStyle w:val="11"/>
        <w:numPr>
          <w:ilvl w:val="0"/>
          <w:numId w:val="2"/>
        </w:numPr>
        <w:tabs>
          <w:tab w:val="left" w:pos="1309"/>
        </w:tabs>
        <w:spacing w:before="31" w:after="0" w:line="240" w:lineRule="auto"/>
        <w:ind w:left="1309" w:right="0" w:hanging="359"/>
        <w:jc w:val="left"/>
        <w:rPr>
          <w:sz w:val="28"/>
        </w:rPr>
      </w:pPr>
      <w:r>
        <w:rPr>
          <w:sz w:val="28"/>
        </w:rPr>
        <w:t>numCartId:</w:t>
      </w:r>
      <w:r>
        <w:rPr>
          <w:spacing w:val="-15"/>
          <w:sz w:val="28"/>
        </w:rPr>
        <w:t xml:space="preserve"> </w:t>
      </w:r>
      <w:r>
        <w:rPr>
          <w:sz w:val="28"/>
        </w:rPr>
        <w:t>Returns</w:t>
      </w:r>
      <w:r>
        <w:rPr>
          <w:spacing w:val="-19"/>
          <w:sz w:val="28"/>
        </w:rPr>
        <w:t xml:space="preserve"> </w:t>
      </w:r>
      <w:r>
        <w:rPr>
          <w:sz w:val="28"/>
        </w:rPr>
        <w:t>the</w:t>
      </w:r>
      <w:r>
        <w:rPr>
          <w:spacing w:val="-13"/>
          <w:sz w:val="28"/>
        </w:rPr>
        <w:t xml:space="preserve"> </w:t>
      </w:r>
      <w:r>
        <w:rPr>
          <w:sz w:val="28"/>
        </w:rPr>
        <w:t>number</w:t>
      </w:r>
      <w:r>
        <w:rPr>
          <w:spacing w:val="-15"/>
          <w:sz w:val="28"/>
        </w:rPr>
        <w:t xml:space="preserve"> </w:t>
      </w:r>
      <w:r>
        <w:rPr>
          <w:sz w:val="28"/>
        </w:rPr>
        <w:t>of</w:t>
      </w:r>
      <w:r>
        <w:rPr>
          <w:spacing w:val="-20"/>
          <w:sz w:val="28"/>
        </w:rPr>
        <w:t xml:space="preserve"> </w:t>
      </w:r>
      <w:r>
        <w:rPr>
          <w:sz w:val="28"/>
        </w:rPr>
        <w:t>items</w:t>
      </w:r>
      <w:r>
        <w:rPr>
          <w:spacing w:val="-18"/>
          <w:sz w:val="28"/>
        </w:rPr>
        <w:t xml:space="preserve"> </w:t>
      </w:r>
      <w:r>
        <w:rPr>
          <w:sz w:val="28"/>
        </w:rPr>
        <w:t>in</w:t>
      </w:r>
      <w:r>
        <w:rPr>
          <w:spacing w:val="-20"/>
          <w:sz w:val="28"/>
        </w:rPr>
        <w:t xml:space="preserve"> </w:t>
      </w:r>
      <w:r>
        <w:rPr>
          <w:sz w:val="28"/>
        </w:rPr>
        <w:t>a</w:t>
      </w:r>
      <w:r>
        <w:rPr>
          <w:spacing w:val="-15"/>
          <w:sz w:val="28"/>
        </w:rPr>
        <w:t xml:space="preserve"> </w:t>
      </w:r>
      <w:r>
        <w:rPr>
          <w:spacing w:val="-2"/>
          <w:sz w:val="28"/>
        </w:rPr>
        <w:t>cart.</w:t>
      </w:r>
    </w:p>
    <w:p w14:paraId="174435AD">
      <w:pPr>
        <w:pStyle w:val="11"/>
        <w:numPr>
          <w:ilvl w:val="0"/>
          <w:numId w:val="2"/>
        </w:numPr>
        <w:tabs>
          <w:tab w:val="left" w:pos="1309"/>
        </w:tabs>
        <w:spacing w:before="32" w:after="0" w:line="240" w:lineRule="auto"/>
        <w:ind w:left="1309" w:right="0" w:hanging="359"/>
        <w:jc w:val="left"/>
        <w:rPr>
          <w:sz w:val="28"/>
        </w:rPr>
      </w:pPr>
      <w:r>
        <w:rPr>
          <w:sz w:val="28"/>
        </w:rPr>
        <w:t>total_cost:</w:t>
      </w:r>
      <w:r>
        <w:rPr>
          <w:spacing w:val="-19"/>
          <w:sz w:val="28"/>
        </w:rPr>
        <w:t xml:space="preserve"> </w:t>
      </w:r>
      <w:r>
        <w:rPr>
          <w:sz w:val="28"/>
        </w:rPr>
        <w:t>Returns</w:t>
      </w:r>
      <w:r>
        <w:rPr>
          <w:spacing w:val="-14"/>
          <w:sz w:val="28"/>
        </w:rPr>
        <w:t xml:space="preserve"> </w:t>
      </w:r>
      <w:r>
        <w:rPr>
          <w:sz w:val="28"/>
        </w:rPr>
        <w:t>the</w:t>
      </w:r>
      <w:r>
        <w:rPr>
          <w:spacing w:val="-19"/>
          <w:sz w:val="28"/>
        </w:rPr>
        <w:t xml:space="preserve"> </w:t>
      </w:r>
      <w:r>
        <w:rPr>
          <w:sz w:val="28"/>
        </w:rPr>
        <w:t>total</w:t>
      </w:r>
      <w:r>
        <w:rPr>
          <w:spacing w:val="-18"/>
          <w:sz w:val="28"/>
        </w:rPr>
        <w:t xml:space="preserve"> </w:t>
      </w:r>
      <w:r>
        <w:rPr>
          <w:sz w:val="28"/>
        </w:rPr>
        <w:t>cost</w:t>
      </w:r>
      <w:r>
        <w:rPr>
          <w:spacing w:val="-14"/>
          <w:sz w:val="28"/>
        </w:rPr>
        <w:t xml:space="preserve"> </w:t>
      </w:r>
      <w:r>
        <w:rPr>
          <w:sz w:val="28"/>
        </w:rPr>
        <w:t>of</w:t>
      </w:r>
      <w:r>
        <w:rPr>
          <w:spacing w:val="-18"/>
          <w:sz w:val="28"/>
        </w:rPr>
        <w:t xml:space="preserve"> </w:t>
      </w:r>
      <w:r>
        <w:rPr>
          <w:sz w:val="28"/>
        </w:rPr>
        <w:t>items</w:t>
      </w:r>
      <w:r>
        <w:rPr>
          <w:spacing w:val="-18"/>
          <w:sz w:val="28"/>
        </w:rPr>
        <w:t xml:space="preserve"> </w:t>
      </w:r>
      <w:r>
        <w:rPr>
          <w:sz w:val="28"/>
        </w:rPr>
        <w:t>in</w:t>
      </w:r>
      <w:r>
        <w:rPr>
          <w:spacing w:val="-19"/>
          <w:sz w:val="28"/>
        </w:rPr>
        <w:t xml:space="preserve"> </w:t>
      </w:r>
      <w:r>
        <w:rPr>
          <w:sz w:val="28"/>
        </w:rPr>
        <w:t>a</w:t>
      </w:r>
      <w:r>
        <w:rPr>
          <w:spacing w:val="-18"/>
          <w:sz w:val="28"/>
        </w:rPr>
        <w:t xml:space="preserve"> </w:t>
      </w:r>
      <w:r>
        <w:rPr>
          <w:spacing w:val="-2"/>
          <w:sz w:val="28"/>
        </w:rPr>
        <w:t>cart.</w:t>
      </w:r>
    </w:p>
    <w:p w14:paraId="3A2F98A8">
      <w:pPr>
        <w:pStyle w:val="5"/>
        <w:spacing w:before="323" w:line="240" w:lineRule="auto"/>
        <w:ind w:left="590" w:firstLine="0"/>
      </w:pPr>
      <w:bookmarkStart w:id="6" w:name="Primary Keys:"/>
      <w:bookmarkEnd w:id="6"/>
      <w:r>
        <w:t>Primary</w:t>
      </w:r>
      <w:r>
        <w:rPr>
          <w:spacing w:val="-12"/>
        </w:rPr>
        <w:t xml:space="preserve"> </w:t>
      </w:r>
      <w:r>
        <w:rPr>
          <w:spacing w:val="-4"/>
        </w:rPr>
        <w:t>Keys:</w:t>
      </w:r>
    </w:p>
    <w:p w14:paraId="7A4D5B0C">
      <w:pPr>
        <w:pStyle w:val="11"/>
        <w:numPr>
          <w:ilvl w:val="1"/>
          <w:numId w:val="2"/>
        </w:numPr>
        <w:tabs>
          <w:tab w:val="left" w:pos="2030"/>
        </w:tabs>
        <w:spacing w:before="280" w:after="0" w:line="240" w:lineRule="auto"/>
        <w:ind w:left="2030" w:right="0" w:hanging="359"/>
        <w:jc w:val="left"/>
        <w:rPr>
          <w:rFonts w:ascii="Times New Roman" w:hAnsi="Times New Roman"/>
          <w:sz w:val="28"/>
        </w:rPr>
      </w:pPr>
      <w:r>
        <w:rPr>
          <w:rFonts w:ascii="Times New Roman" w:hAnsi="Times New Roman"/>
          <w:spacing w:val="-5"/>
          <w:sz w:val="28"/>
        </w:rPr>
        <w:t>Cart</w:t>
      </w:r>
      <w:r>
        <w:rPr>
          <w:spacing w:val="-5"/>
          <w:sz w:val="28"/>
        </w:rPr>
        <w:t>:</w:t>
      </w:r>
      <w:r>
        <w:rPr>
          <w:spacing w:val="-15"/>
          <w:sz w:val="28"/>
        </w:rPr>
        <w:t xml:space="preserve"> </w:t>
      </w:r>
      <w:r>
        <w:rPr>
          <w:rFonts w:ascii="Times New Roman" w:hAnsi="Times New Roman"/>
          <w:spacing w:val="-2"/>
          <w:sz w:val="28"/>
        </w:rPr>
        <w:t>Cart_id</w:t>
      </w:r>
    </w:p>
    <w:p w14:paraId="46E44931">
      <w:pPr>
        <w:pStyle w:val="11"/>
        <w:numPr>
          <w:ilvl w:val="1"/>
          <w:numId w:val="2"/>
        </w:numPr>
        <w:tabs>
          <w:tab w:val="left" w:pos="2030"/>
        </w:tabs>
        <w:spacing w:before="24" w:after="0" w:line="240" w:lineRule="auto"/>
        <w:ind w:left="2030" w:right="0" w:hanging="359"/>
        <w:jc w:val="left"/>
        <w:rPr>
          <w:rFonts w:ascii="Times New Roman" w:hAnsi="Times New Roman"/>
          <w:sz w:val="28"/>
        </w:rPr>
      </w:pPr>
      <w:r>
        <w:rPr>
          <w:rFonts w:ascii="Times New Roman" w:hAnsi="Times New Roman"/>
          <w:spacing w:val="-4"/>
          <w:sz w:val="28"/>
        </w:rPr>
        <w:t>Customer</w:t>
      </w:r>
      <w:r>
        <w:rPr>
          <w:spacing w:val="-4"/>
          <w:sz w:val="28"/>
        </w:rPr>
        <w:t>:</w:t>
      </w:r>
      <w:r>
        <w:rPr>
          <w:spacing w:val="-11"/>
          <w:sz w:val="28"/>
        </w:rPr>
        <w:t xml:space="preserve"> </w:t>
      </w:r>
      <w:r>
        <w:rPr>
          <w:rFonts w:ascii="Times New Roman" w:hAnsi="Times New Roman"/>
          <w:spacing w:val="-2"/>
          <w:sz w:val="28"/>
        </w:rPr>
        <w:t>Customer_id</w:t>
      </w:r>
    </w:p>
    <w:p w14:paraId="500F5764">
      <w:pPr>
        <w:pStyle w:val="11"/>
        <w:numPr>
          <w:ilvl w:val="1"/>
          <w:numId w:val="2"/>
        </w:numPr>
        <w:tabs>
          <w:tab w:val="left" w:pos="2030"/>
        </w:tabs>
        <w:spacing w:before="34" w:after="0" w:line="240" w:lineRule="auto"/>
        <w:ind w:left="2030" w:right="0" w:hanging="359"/>
        <w:jc w:val="left"/>
        <w:rPr>
          <w:rFonts w:ascii="Times New Roman" w:hAnsi="Times New Roman"/>
          <w:sz w:val="28"/>
        </w:rPr>
      </w:pPr>
      <w:r>
        <w:rPr>
          <w:rFonts w:ascii="Times New Roman" w:hAnsi="Times New Roman"/>
          <w:spacing w:val="-4"/>
          <w:sz w:val="28"/>
        </w:rPr>
        <w:t>Seller</w:t>
      </w:r>
      <w:r>
        <w:rPr>
          <w:spacing w:val="-4"/>
          <w:sz w:val="28"/>
        </w:rPr>
        <w:t>:</w:t>
      </w:r>
      <w:r>
        <w:rPr>
          <w:spacing w:val="-13"/>
          <w:sz w:val="28"/>
        </w:rPr>
        <w:t xml:space="preserve"> </w:t>
      </w:r>
      <w:r>
        <w:rPr>
          <w:rFonts w:ascii="Times New Roman" w:hAnsi="Times New Roman"/>
          <w:spacing w:val="-2"/>
          <w:sz w:val="28"/>
        </w:rPr>
        <w:t>Seller_id</w:t>
      </w:r>
    </w:p>
    <w:p w14:paraId="544C2E0B">
      <w:pPr>
        <w:pStyle w:val="11"/>
        <w:numPr>
          <w:ilvl w:val="1"/>
          <w:numId w:val="2"/>
        </w:numPr>
        <w:tabs>
          <w:tab w:val="left" w:pos="2030"/>
        </w:tabs>
        <w:spacing w:before="29" w:after="0" w:line="240" w:lineRule="auto"/>
        <w:ind w:left="2030" w:right="0" w:hanging="359"/>
        <w:jc w:val="left"/>
        <w:rPr>
          <w:rFonts w:ascii="Times New Roman" w:hAnsi="Times New Roman"/>
          <w:sz w:val="28"/>
        </w:rPr>
      </w:pPr>
      <w:r>
        <w:rPr>
          <w:rFonts w:ascii="Times New Roman" w:hAnsi="Times New Roman"/>
          <w:spacing w:val="-2"/>
          <w:sz w:val="28"/>
        </w:rPr>
        <w:t>Seller_Phone_num</w:t>
      </w:r>
      <w:r>
        <w:rPr>
          <w:spacing w:val="-2"/>
          <w:sz w:val="28"/>
        </w:rPr>
        <w:t>:</w:t>
      </w:r>
      <w:r>
        <w:rPr>
          <w:spacing w:val="-9"/>
          <w:sz w:val="28"/>
        </w:rPr>
        <w:t xml:space="preserve"> </w:t>
      </w:r>
      <w:r>
        <w:rPr>
          <w:rFonts w:ascii="Times New Roman" w:hAnsi="Times New Roman"/>
          <w:spacing w:val="-2"/>
          <w:sz w:val="28"/>
        </w:rPr>
        <w:t>(Phone_num,</w:t>
      </w:r>
      <w:r>
        <w:rPr>
          <w:rFonts w:ascii="Times New Roman" w:hAnsi="Times New Roman"/>
          <w:spacing w:val="2"/>
          <w:sz w:val="28"/>
        </w:rPr>
        <w:t xml:space="preserve"> </w:t>
      </w:r>
      <w:r>
        <w:rPr>
          <w:rFonts w:ascii="Times New Roman" w:hAnsi="Times New Roman"/>
          <w:spacing w:val="-2"/>
          <w:sz w:val="28"/>
        </w:rPr>
        <w:t>Seller_id)</w:t>
      </w:r>
    </w:p>
    <w:p w14:paraId="7D0E675F">
      <w:pPr>
        <w:pStyle w:val="11"/>
        <w:numPr>
          <w:ilvl w:val="1"/>
          <w:numId w:val="2"/>
        </w:numPr>
        <w:tabs>
          <w:tab w:val="left" w:pos="2030"/>
        </w:tabs>
        <w:spacing w:before="29" w:after="0" w:line="240" w:lineRule="auto"/>
        <w:ind w:left="2030" w:right="0" w:hanging="359"/>
        <w:jc w:val="left"/>
        <w:rPr>
          <w:rFonts w:ascii="Times New Roman" w:hAnsi="Times New Roman"/>
          <w:sz w:val="28"/>
        </w:rPr>
      </w:pPr>
      <w:r>
        <w:rPr>
          <w:rFonts w:ascii="Times New Roman" w:hAnsi="Times New Roman"/>
          <w:spacing w:val="-4"/>
          <w:sz w:val="28"/>
        </w:rPr>
        <w:t>Payment</w:t>
      </w:r>
      <w:r>
        <w:rPr>
          <w:spacing w:val="-4"/>
          <w:sz w:val="28"/>
        </w:rPr>
        <w:t>:</w:t>
      </w:r>
      <w:r>
        <w:rPr>
          <w:spacing w:val="-11"/>
          <w:sz w:val="28"/>
        </w:rPr>
        <w:t xml:space="preserve"> </w:t>
      </w:r>
      <w:r>
        <w:rPr>
          <w:rFonts w:ascii="Times New Roman" w:hAnsi="Times New Roman"/>
          <w:spacing w:val="-2"/>
          <w:sz w:val="28"/>
        </w:rPr>
        <w:t>payment_id</w:t>
      </w:r>
    </w:p>
    <w:p w14:paraId="7B8CED5A">
      <w:pPr>
        <w:pStyle w:val="11"/>
        <w:numPr>
          <w:ilvl w:val="1"/>
          <w:numId w:val="2"/>
        </w:numPr>
        <w:tabs>
          <w:tab w:val="left" w:pos="2030"/>
        </w:tabs>
        <w:spacing w:before="34" w:after="0" w:line="240" w:lineRule="auto"/>
        <w:ind w:left="2030" w:right="0" w:hanging="359"/>
        <w:jc w:val="left"/>
        <w:rPr>
          <w:rFonts w:ascii="Times New Roman" w:hAnsi="Times New Roman"/>
          <w:sz w:val="28"/>
        </w:rPr>
      </w:pPr>
      <w:r>
        <w:rPr>
          <w:rFonts w:ascii="Times New Roman" w:hAnsi="Times New Roman"/>
          <w:spacing w:val="-4"/>
          <w:sz w:val="28"/>
        </w:rPr>
        <w:t>Product</w:t>
      </w:r>
      <w:r>
        <w:rPr>
          <w:spacing w:val="-4"/>
          <w:sz w:val="28"/>
        </w:rPr>
        <w:t>:</w:t>
      </w:r>
      <w:r>
        <w:rPr>
          <w:spacing w:val="-11"/>
          <w:sz w:val="28"/>
        </w:rPr>
        <w:t xml:space="preserve"> </w:t>
      </w:r>
      <w:r>
        <w:rPr>
          <w:rFonts w:ascii="Times New Roman" w:hAnsi="Times New Roman"/>
          <w:spacing w:val="-2"/>
          <w:sz w:val="28"/>
        </w:rPr>
        <w:t>Product_id</w:t>
      </w:r>
    </w:p>
    <w:p w14:paraId="43CF6F0B">
      <w:pPr>
        <w:pStyle w:val="11"/>
        <w:numPr>
          <w:ilvl w:val="1"/>
          <w:numId w:val="2"/>
        </w:numPr>
        <w:tabs>
          <w:tab w:val="left" w:pos="2030"/>
        </w:tabs>
        <w:spacing w:before="28" w:after="0" w:line="240" w:lineRule="auto"/>
        <w:ind w:left="2030" w:right="0" w:hanging="359"/>
        <w:jc w:val="left"/>
        <w:rPr>
          <w:rFonts w:ascii="Times New Roman" w:hAnsi="Times New Roman"/>
          <w:sz w:val="28"/>
        </w:rPr>
      </w:pPr>
      <w:r>
        <w:rPr>
          <w:rFonts w:ascii="Times New Roman" w:hAnsi="Times New Roman"/>
          <w:spacing w:val="-2"/>
          <w:sz w:val="28"/>
        </w:rPr>
        <w:t>Cart_item</w:t>
      </w:r>
      <w:r>
        <w:rPr>
          <w:spacing w:val="-2"/>
          <w:sz w:val="28"/>
        </w:rPr>
        <w:t>:</w:t>
      </w:r>
      <w:r>
        <w:rPr>
          <w:spacing w:val="-14"/>
          <w:sz w:val="28"/>
        </w:rPr>
        <w:t xml:space="preserve"> </w:t>
      </w:r>
      <w:r>
        <w:rPr>
          <w:rFonts w:ascii="Times New Roman" w:hAnsi="Times New Roman"/>
          <w:spacing w:val="-2"/>
          <w:sz w:val="28"/>
        </w:rPr>
        <w:t>(Cart_id,</w:t>
      </w:r>
      <w:r>
        <w:rPr>
          <w:rFonts w:ascii="Times New Roman" w:hAnsi="Times New Roman"/>
          <w:spacing w:val="1"/>
          <w:sz w:val="28"/>
        </w:rPr>
        <w:t xml:space="preserve"> </w:t>
      </w:r>
      <w:r>
        <w:rPr>
          <w:rFonts w:ascii="Times New Roman" w:hAnsi="Times New Roman"/>
          <w:spacing w:val="-2"/>
          <w:sz w:val="28"/>
        </w:rPr>
        <w:t>Product_id)</w:t>
      </w:r>
    </w:p>
    <w:p w14:paraId="2F1F1731">
      <w:pPr>
        <w:pStyle w:val="11"/>
        <w:numPr>
          <w:ilvl w:val="1"/>
          <w:numId w:val="2"/>
        </w:numPr>
        <w:tabs>
          <w:tab w:val="left" w:pos="2030"/>
        </w:tabs>
        <w:spacing w:before="35" w:after="0" w:line="240" w:lineRule="auto"/>
        <w:ind w:left="2030" w:right="0" w:hanging="359"/>
        <w:jc w:val="left"/>
        <w:rPr>
          <w:rFonts w:ascii="Times New Roman" w:hAnsi="Times New Roman"/>
          <w:sz w:val="28"/>
        </w:rPr>
      </w:pPr>
      <w:r>
        <w:rPr>
          <w:rFonts w:ascii="Times New Roman" w:hAnsi="Times New Roman"/>
          <w:spacing w:val="-4"/>
          <w:sz w:val="28"/>
        </w:rPr>
        <w:t>Purchase_Order</w:t>
      </w:r>
      <w:r>
        <w:rPr>
          <w:spacing w:val="-4"/>
          <w:sz w:val="28"/>
        </w:rPr>
        <w:t>:</w:t>
      </w:r>
      <w:r>
        <w:rPr>
          <w:spacing w:val="9"/>
          <w:sz w:val="28"/>
        </w:rPr>
        <w:t xml:space="preserve"> </w:t>
      </w:r>
      <w:r>
        <w:rPr>
          <w:rFonts w:ascii="Times New Roman" w:hAnsi="Times New Roman"/>
          <w:spacing w:val="-2"/>
          <w:sz w:val="28"/>
        </w:rPr>
        <w:t>Order_id</w:t>
      </w:r>
    </w:p>
    <w:p w14:paraId="181F6FAD">
      <w:pPr>
        <w:pStyle w:val="11"/>
        <w:numPr>
          <w:ilvl w:val="1"/>
          <w:numId w:val="2"/>
        </w:numPr>
        <w:tabs>
          <w:tab w:val="left" w:pos="2030"/>
        </w:tabs>
        <w:spacing w:before="29" w:after="0" w:line="240" w:lineRule="auto"/>
        <w:ind w:left="2030" w:right="0" w:hanging="359"/>
        <w:jc w:val="left"/>
        <w:rPr>
          <w:rFonts w:ascii="Times New Roman" w:hAnsi="Times New Roman"/>
          <w:sz w:val="28"/>
        </w:rPr>
      </w:pPr>
      <w:r>
        <w:rPr>
          <w:rFonts w:ascii="Times New Roman" w:hAnsi="Times New Roman"/>
          <w:spacing w:val="-2"/>
          <w:sz w:val="28"/>
        </w:rPr>
        <w:t>Order_Item</w:t>
      </w:r>
      <w:r>
        <w:rPr>
          <w:spacing w:val="-2"/>
          <w:sz w:val="28"/>
        </w:rPr>
        <w:t>:</w:t>
      </w:r>
      <w:r>
        <w:rPr>
          <w:spacing w:val="-20"/>
          <w:sz w:val="28"/>
        </w:rPr>
        <w:t xml:space="preserve"> </w:t>
      </w:r>
      <w:r>
        <w:rPr>
          <w:rFonts w:ascii="Times New Roman" w:hAnsi="Times New Roman"/>
          <w:spacing w:val="-2"/>
          <w:sz w:val="28"/>
        </w:rPr>
        <w:t>Order_item_id</w:t>
      </w:r>
    </w:p>
    <w:p w14:paraId="5E24F2E7">
      <w:pPr>
        <w:pStyle w:val="11"/>
        <w:numPr>
          <w:ilvl w:val="1"/>
          <w:numId w:val="2"/>
        </w:numPr>
        <w:tabs>
          <w:tab w:val="left" w:pos="2030"/>
        </w:tabs>
        <w:spacing w:before="29" w:after="0" w:line="240" w:lineRule="auto"/>
        <w:ind w:left="2030" w:right="0" w:hanging="359"/>
        <w:jc w:val="left"/>
        <w:rPr>
          <w:rFonts w:ascii="Times New Roman" w:hAnsi="Times New Roman"/>
          <w:sz w:val="28"/>
        </w:rPr>
      </w:pPr>
      <w:r>
        <w:rPr>
          <w:rFonts w:ascii="Times New Roman" w:hAnsi="Times New Roman"/>
          <w:spacing w:val="-4"/>
          <w:sz w:val="28"/>
        </w:rPr>
        <w:t>Category</w:t>
      </w:r>
      <w:r>
        <w:rPr>
          <w:spacing w:val="-4"/>
          <w:sz w:val="28"/>
        </w:rPr>
        <w:t>:</w:t>
      </w:r>
      <w:r>
        <w:rPr>
          <w:spacing w:val="-9"/>
          <w:sz w:val="28"/>
        </w:rPr>
        <w:t xml:space="preserve"> </w:t>
      </w:r>
      <w:r>
        <w:rPr>
          <w:rFonts w:ascii="Times New Roman" w:hAnsi="Times New Roman"/>
          <w:spacing w:val="-2"/>
          <w:sz w:val="28"/>
        </w:rPr>
        <w:t>Category_id</w:t>
      </w:r>
    </w:p>
    <w:p w14:paraId="4EE91D9C">
      <w:pPr>
        <w:pStyle w:val="9"/>
        <w:spacing w:before="7"/>
        <w:rPr>
          <w:rFonts w:ascii="Times New Roman"/>
        </w:rPr>
      </w:pPr>
    </w:p>
    <w:p w14:paraId="1898C9B7">
      <w:pPr>
        <w:pStyle w:val="5"/>
        <w:spacing w:line="240" w:lineRule="auto"/>
        <w:ind w:left="590" w:firstLine="0"/>
      </w:pPr>
      <w:bookmarkStart w:id="7" w:name="Foreign Keys:"/>
      <w:bookmarkEnd w:id="7"/>
      <w:r>
        <w:t>Foreign</w:t>
      </w:r>
      <w:r>
        <w:rPr>
          <w:spacing w:val="-15"/>
        </w:rPr>
        <w:t xml:space="preserve"> </w:t>
      </w:r>
      <w:r>
        <w:rPr>
          <w:spacing w:val="-4"/>
        </w:rPr>
        <w:t>Keys:</w:t>
      </w:r>
    </w:p>
    <w:p w14:paraId="531A3991">
      <w:pPr>
        <w:pStyle w:val="11"/>
        <w:numPr>
          <w:ilvl w:val="1"/>
          <w:numId w:val="2"/>
        </w:numPr>
        <w:tabs>
          <w:tab w:val="left" w:pos="2030"/>
        </w:tabs>
        <w:spacing w:before="276" w:after="0" w:line="240" w:lineRule="auto"/>
        <w:ind w:left="2030" w:right="0" w:hanging="359"/>
        <w:jc w:val="left"/>
        <w:rPr>
          <w:rFonts w:ascii="Times New Roman" w:hAnsi="Times New Roman"/>
          <w:sz w:val="28"/>
        </w:rPr>
      </w:pPr>
      <w:r>
        <w:rPr>
          <w:rFonts w:ascii="Times New Roman" w:hAnsi="Times New Roman"/>
          <w:sz w:val="28"/>
        </w:rPr>
        <w:t>Customer.Cart_id</w:t>
      </w:r>
      <w:r>
        <w:rPr>
          <w:rFonts w:ascii="Times New Roman" w:hAnsi="Times New Roman"/>
          <w:spacing w:val="11"/>
          <w:sz w:val="28"/>
        </w:rPr>
        <w:t xml:space="preserve"> </w:t>
      </w:r>
      <w:r>
        <w:rPr>
          <w:sz w:val="28"/>
        </w:rPr>
        <w:t>references</w:t>
      </w:r>
      <w:r>
        <w:rPr>
          <w:spacing w:val="-13"/>
          <w:sz w:val="28"/>
        </w:rPr>
        <w:t xml:space="preserve"> </w:t>
      </w:r>
      <w:r>
        <w:rPr>
          <w:rFonts w:ascii="Times New Roman" w:hAnsi="Times New Roman"/>
          <w:spacing w:val="-2"/>
          <w:sz w:val="28"/>
        </w:rPr>
        <w:t>Cart.Cart_id</w:t>
      </w:r>
    </w:p>
    <w:p w14:paraId="08E39C66">
      <w:pPr>
        <w:pStyle w:val="11"/>
        <w:numPr>
          <w:ilvl w:val="1"/>
          <w:numId w:val="2"/>
        </w:numPr>
        <w:tabs>
          <w:tab w:val="left" w:pos="2030"/>
        </w:tabs>
        <w:spacing w:before="28" w:after="0" w:line="240" w:lineRule="auto"/>
        <w:ind w:left="2030" w:right="0" w:hanging="359"/>
        <w:jc w:val="left"/>
        <w:rPr>
          <w:sz w:val="28"/>
        </w:rPr>
      </w:pPr>
      <w:r>
        <w:rPr>
          <w:rFonts w:ascii="Times New Roman" w:hAnsi="Times New Roman"/>
          <w:sz w:val="28"/>
        </w:rPr>
        <w:t>Customer.Customer_id</w:t>
      </w:r>
      <w:r>
        <w:rPr>
          <w:rFonts w:ascii="Times New Roman" w:hAnsi="Times New Roman"/>
          <w:spacing w:val="-4"/>
          <w:sz w:val="28"/>
        </w:rPr>
        <w:t xml:space="preserve"> </w:t>
      </w:r>
      <w:r>
        <w:rPr>
          <w:sz w:val="28"/>
        </w:rPr>
        <w:t>in</w:t>
      </w:r>
      <w:r>
        <w:rPr>
          <w:spacing w:val="-21"/>
          <w:sz w:val="28"/>
        </w:rPr>
        <w:t xml:space="preserve"> </w:t>
      </w:r>
      <w:r>
        <w:rPr>
          <w:rFonts w:ascii="Times New Roman" w:hAnsi="Times New Roman"/>
          <w:sz w:val="28"/>
        </w:rPr>
        <w:t>Payment</w:t>
      </w:r>
      <w:r>
        <w:rPr>
          <w:rFonts w:ascii="Times New Roman" w:hAnsi="Times New Roman"/>
          <w:spacing w:val="-7"/>
          <w:sz w:val="28"/>
        </w:rPr>
        <w:t xml:space="preserve"> </w:t>
      </w:r>
      <w:r>
        <w:rPr>
          <w:spacing w:val="-2"/>
          <w:sz w:val="28"/>
        </w:rPr>
        <w:t>references</w:t>
      </w:r>
    </w:p>
    <w:p w14:paraId="1D96D75E">
      <w:pPr>
        <w:pStyle w:val="9"/>
        <w:spacing w:before="48"/>
        <w:ind w:left="2031"/>
        <w:rPr>
          <w:rFonts w:ascii="Times New Roman"/>
        </w:rPr>
      </w:pPr>
      <w:r>
        <w:rPr>
          <w:rFonts w:ascii="Times New Roman"/>
          <w:spacing w:val="-2"/>
        </w:rPr>
        <w:t>Customer.Customer_id</w:t>
      </w:r>
    </w:p>
    <w:p w14:paraId="7C646D6A">
      <w:pPr>
        <w:pStyle w:val="11"/>
        <w:numPr>
          <w:ilvl w:val="1"/>
          <w:numId w:val="2"/>
        </w:numPr>
        <w:tabs>
          <w:tab w:val="left" w:pos="2030"/>
        </w:tabs>
        <w:spacing w:before="29" w:after="0" w:line="240" w:lineRule="auto"/>
        <w:ind w:left="2030" w:right="0" w:hanging="359"/>
        <w:jc w:val="left"/>
        <w:rPr>
          <w:rFonts w:ascii="Times New Roman" w:hAnsi="Times New Roman"/>
          <w:sz w:val="28"/>
        </w:rPr>
      </w:pPr>
      <w:r>
        <w:rPr>
          <w:rFonts w:ascii="Times New Roman" w:hAnsi="Times New Roman"/>
          <w:sz w:val="28"/>
        </w:rPr>
        <w:t>Product.Seller_id</w:t>
      </w:r>
      <w:r>
        <w:rPr>
          <w:rFonts w:ascii="Times New Roman" w:hAnsi="Times New Roman"/>
          <w:spacing w:val="7"/>
          <w:sz w:val="28"/>
        </w:rPr>
        <w:t xml:space="preserve"> </w:t>
      </w:r>
      <w:r>
        <w:rPr>
          <w:sz w:val="28"/>
        </w:rPr>
        <w:t>references</w:t>
      </w:r>
      <w:r>
        <w:rPr>
          <w:spacing w:val="-6"/>
          <w:sz w:val="28"/>
        </w:rPr>
        <w:t xml:space="preserve"> </w:t>
      </w:r>
      <w:r>
        <w:rPr>
          <w:rFonts w:ascii="Times New Roman" w:hAnsi="Times New Roman"/>
          <w:spacing w:val="-2"/>
          <w:sz w:val="28"/>
        </w:rPr>
        <w:t>Seller.Seller_id</w:t>
      </w:r>
    </w:p>
    <w:p w14:paraId="3F5EDABB">
      <w:pPr>
        <w:pStyle w:val="11"/>
        <w:numPr>
          <w:ilvl w:val="1"/>
          <w:numId w:val="2"/>
        </w:numPr>
        <w:tabs>
          <w:tab w:val="left" w:pos="2030"/>
        </w:tabs>
        <w:spacing w:before="34" w:after="0" w:line="240" w:lineRule="auto"/>
        <w:ind w:left="2030" w:right="0" w:hanging="359"/>
        <w:jc w:val="left"/>
        <w:rPr>
          <w:rFonts w:ascii="Times New Roman" w:hAnsi="Times New Roman"/>
          <w:sz w:val="28"/>
        </w:rPr>
      </w:pPr>
      <w:r>
        <w:rPr>
          <w:rFonts w:ascii="Times New Roman" w:hAnsi="Times New Roman"/>
          <w:sz w:val="28"/>
        </w:rPr>
        <w:t>Cart_item.Cart_id</w:t>
      </w:r>
      <w:r>
        <w:rPr>
          <w:rFonts w:ascii="Times New Roman" w:hAnsi="Times New Roman"/>
          <w:spacing w:val="10"/>
          <w:sz w:val="28"/>
        </w:rPr>
        <w:t xml:space="preserve"> </w:t>
      </w:r>
      <w:r>
        <w:rPr>
          <w:sz w:val="28"/>
        </w:rPr>
        <w:t>references</w:t>
      </w:r>
      <w:r>
        <w:rPr>
          <w:spacing w:val="-8"/>
          <w:sz w:val="28"/>
        </w:rPr>
        <w:t xml:space="preserve"> </w:t>
      </w:r>
      <w:r>
        <w:rPr>
          <w:rFonts w:ascii="Times New Roman" w:hAnsi="Times New Roman"/>
          <w:spacing w:val="-2"/>
          <w:sz w:val="28"/>
        </w:rPr>
        <w:t>Cart.Cart_id</w:t>
      </w:r>
    </w:p>
    <w:p w14:paraId="68FB6B33">
      <w:pPr>
        <w:pStyle w:val="11"/>
        <w:numPr>
          <w:ilvl w:val="1"/>
          <w:numId w:val="2"/>
        </w:numPr>
        <w:tabs>
          <w:tab w:val="left" w:pos="2030"/>
        </w:tabs>
        <w:spacing w:before="29" w:after="0" w:line="240" w:lineRule="auto"/>
        <w:ind w:left="2030" w:right="0" w:hanging="359"/>
        <w:jc w:val="left"/>
        <w:rPr>
          <w:rFonts w:ascii="Times New Roman" w:hAnsi="Times New Roman"/>
          <w:sz w:val="28"/>
        </w:rPr>
      </w:pPr>
      <w:r>
        <w:rPr>
          <w:rFonts w:ascii="Times New Roman" w:hAnsi="Times New Roman"/>
          <w:sz w:val="28"/>
        </w:rPr>
        <w:t>Cart_item.Product_id</w:t>
      </w:r>
      <w:r>
        <w:rPr>
          <w:rFonts w:ascii="Times New Roman" w:hAnsi="Times New Roman"/>
          <w:spacing w:val="9"/>
          <w:sz w:val="28"/>
        </w:rPr>
        <w:t xml:space="preserve"> </w:t>
      </w:r>
      <w:r>
        <w:rPr>
          <w:sz w:val="28"/>
        </w:rPr>
        <w:t>references</w:t>
      </w:r>
      <w:r>
        <w:rPr>
          <w:spacing w:val="-10"/>
          <w:sz w:val="28"/>
        </w:rPr>
        <w:t xml:space="preserve"> </w:t>
      </w:r>
      <w:r>
        <w:rPr>
          <w:rFonts w:ascii="Times New Roman" w:hAnsi="Times New Roman"/>
          <w:spacing w:val="-2"/>
          <w:sz w:val="28"/>
        </w:rPr>
        <w:t>Product.Product_id</w:t>
      </w:r>
    </w:p>
    <w:p w14:paraId="711C385F">
      <w:pPr>
        <w:pStyle w:val="11"/>
        <w:numPr>
          <w:ilvl w:val="1"/>
          <w:numId w:val="2"/>
        </w:numPr>
        <w:tabs>
          <w:tab w:val="left" w:pos="2030"/>
        </w:tabs>
        <w:spacing w:before="29" w:after="0" w:line="240" w:lineRule="auto"/>
        <w:ind w:left="2030" w:right="0" w:hanging="359"/>
        <w:jc w:val="left"/>
        <w:rPr>
          <w:rFonts w:ascii="Times New Roman" w:hAnsi="Times New Roman"/>
          <w:sz w:val="28"/>
        </w:rPr>
      </w:pPr>
      <w:r>
        <w:rPr>
          <w:rFonts w:ascii="Times New Roman" w:hAnsi="Times New Roman"/>
          <w:sz w:val="28"/>
        </w:rPr>
        <w:t>Purchase_Order.Customer_id</w:t>
      </w:r>
      <w:r>
        <w:rPr>
          <w:rFonts w:ascii="Times New Roman" w:hAnsi="Times New Roman"/>
          <w:spacing w:val="3"/>
          <w:sz w:val="28"/>
        </w:rPr>
        <w:t xml:space="preserve"> </w:t>
      </w:r>
      <w:r>
        <w:rPr>
          <w:sz w:val="28"/>
        </w:rPr>
        <w:t>references</w:t>
      </w:r>
      <w:r>
        <w:rPr>
          <w:spacing w:val="-7"/>
          <w:sz w:val="28"/>
        </w:rPr>
        <w:t xml:space="preserve"> </w:t>
      </w:r>
      <w:r>
        <w:rPr>
          <w:rFonts w:ascii="Times New Roman" w:hAnsi="Times New Roman"/>
          <w:spacing w:val="-2"/>
          <w:sz w:val="28"/>
        </w:rPr>
        <w:t>Customer.Customer_id</w:t>
      </w:r>
    </w:p>
    <w:p w14:paraId="07B1920C">
      <w:pPr>
        <w:pStyle w:val="11"/>
        <w:numPr>
          <w:ilvl w:val="1"/>
          <w:numId w:val="2"/>
        </w:numPr>
        <w:tabs>
          <w:tab w:val="left" w:pos="2030"/>
        </w:tabs>
        <w:spacing w:before="34" w:after="0" w:line="240" w:lineRule="auto"/>
        <w:ind w:left="2030" w:right="0" w:hanging="359"/>
        <w:jc w:val="left"/>
        <w:rPr>
          <w:rFonts w:ascii="Times New Roman" w:hAnsi="Times New Roman"/>
          <w:sz w:val="28"/>
        </w:rPr>
      </w:pPr>
      <w:r>
        <w:rPr>
          <w:rFonts w:ascii="Times New Roman" w:hAnsi="Times New Roman"/>
          <w:sz w:val="28"/>
        </w:rPr>
        <w:t>Order_Item.Order_id</w:t>
      </w:r>
      <w:r>
        <w:rPr>
          <w:rFonts w:ascii="Times New Roman" w:hAnsi="Times New Roman"/>
          <w:spacing w:val="11"/>
          <w:sz w:val="28"/>
        </w:rPr>
        <w:t xml:space="preserve"> </w:t>
      </w:r>
      <w:r>
        <w:rPr>
          <w:sz w:val="28"/>
        </w:rPr>
        <w:t>references</w:t>
      </w:r>
      <w:r>
        <w:rPr>
          <w:spacing w:val="-9"/>
          <w:sz w:val="28"/>
        </w:rPr>
        <w:t xml:space="preserve"> </w:t>
      </w:r>
      <w:r>
        <w:rPr>
          <w:rFonts w:ascii="Times New Roman" w:hAnsi="Times New Roman"/>
          <w:spacing w:val="-2"/>
          <w:sz w:val="28"/>
        </w:rPr>
        <w:t>Purchase_Order.Order_id</w:t>
      </w:r>
    </w:p>
    <w:p w14:paraId="51463339">
      <w:pPr>
        <w:pStyle w:val="11"/>
        <w:numPr>
          <w:ilvl w:val="1"/>
          <w:numId w:val="2"/>
        </w:numPr>
        <w:tabs>
          <w:tab w:val="left" w:pos="2030"/>
        </w:tabs>
        <w:spacing w:before="28" w:after="0" w:line="240" w:lineRule="auto"/>
        <w:ind w:left="2030" w:right="0" w:hanging="359"/>
        <w:jc w:val="left"/>
        <w:rPr>
          <w:rFonts w:ascii="Times New Roman" w:hAnsi="Times New Roman"/>
          <w:sz w:val="28"/>
        </w:rPr>
      </w:pPr>
      <w:r>
        <w:rPr>
          <w:rFonts w:ascii="Times New Roman" w:hAnsi="Times New Roman"/>
          <w:sz w:val="28"/>
        </w:rPr>
        <w:t>Order_Item.Product_id</w:t>
      </w:r>
      <w:r>
        <w:rPr>
          <w:rFonts w:ascii="Times New Roman" w:hAnsi="Times New Roman"/>
          <w:spacing w:val="6"/>
          <w:sz w:val="28"/>
        </w:rPr>
        <w:t xml:space="preserve"> </w:t>
      </w:r>
      <w:r>
        <w:rPr>
          <w:sz w:val="28"/>
        </w:rPr>
        <w:t>references</w:t>
      </w:r>
      <w:r>
        <w:rPr>
          <w:spacing w:val="-7"/>
          <w:sz w:val="28"/>
        </w:rPr>
        <w:t xml:space="preserve"> </w:t>
      </w:r>
      <w:r>
        <w:rPr>
          <w:rFonts w:ascii="Times New Roman" w:hAnsi="Times New Roman"/>
          <w:spacing w:val="-2"/>
          <w:sz w:val="28"/>
        </w:rPr>
        <w:t>Product.Product_id</w:t>
      </w:r>
    </w:p>
    <w:p w14:paraId="4A6AEF13">
      <w:pPr>
        <w:pStyle w:val="5"/>
        <w:spacing w:before="292" w:line="240" w:lineRule="auto"/>
        <w:ind w:left="590" w:firstLine="0"/>
      </w:pPr>
      <w:r>
        <w:t>Unique</w:t>
      </w:r>
      <w:r>
        <w:rPr>
          <w:spacing w:val="-12"/>
        </w:rPr>
        <w:t xml:space="preserve"> </w:t>
      </w:r>
      <w:r>
        <w:rPr>
          <w:spacing w:val="-4"/>
        </w:rPr>
        <w:t>KEY:</w:t>
      </w:r>
    </w:p>
    <w:p w14:paraId="728591F9">
      <w:pPr>
        <w:spacing w:before="276"/>
        <w:ind w:left="1311" w:right="0" w:firstLine="0"/>
        <w:jc w:val="left"/>
        <w:rPr>
          <w:rFonts w:ascii="Times New Roman"/>
          <w:sz w:val="26"/>
        </w:rPr>
      </w:pPr>
      <w:r>
        <w:rPr>
          <w:rFonts w:ascii="Times New Roman"/>
          <w:b/>
          <w:spacing w:val="-2"/>
          <w:sz w:val="26"/>
        </w:rPr>
        <w:t>Seller_Phone_num</w:t>
      </w:r>
      <w:r>
        <w:rPr>
          <w:spacing w:val="-2"/>
          <w:sz w:val="26"/>
        </w:rPr>
        <w:t>:</w:t>
      </w:r>
      <w:r>
        <w:rPr>
          <w:spacing w:val="-9"/>
          <w:sz w:val="26"/>
        </w:rPr>
        <w:t xml:space="preserve"> </w:t>
      </w:r>
      <w:r>
        <w:rPr>
          <w:rFonts w:ascii="Times New Roman"/>
          <w:spacing w:val="-2"/>
          <w:sz w:val="26"/>
        </w:rPr>
        <w:t>(Phone_num,</w:t>
      </w:r>
      <w:r>
        <w:rPr>
          <w:rFonts w:ascii="Times New Roman"/>
          <w:spacing w:val="4"/>
          <w:sz w:val="26"/>
        </w:rPr>
        <w:t xml:space="preserve"> </w:t>
      </w:r>
      <w:r>
        <w:rPr>
          <w:rFonts w:ascii="Times New Roman"/>
          <w:spacing w:val="-2"/>
          <w:sz w:val="26"/>
        </w:rPr>
        <w:t>Seller_id)</w:t>
      </w:r>
    </w:p>
    <w:p w14:paraId="37DBEA97">
      <w:pPr>
        <w:spacing w:after="0"/>
        <w:jc w:val="left"/>
        <w:rPr>
          <w:rFonts w:ascii="Times New Roman"/>
          <w:sz w:val="26"/>
        </w:rPr>
        <w:sectPr>
          <w:pgSz w:w="11910" w:h="16840"/>
          <w:pgMar w:top="1360" w:right="566" w:bottom="280" w:left="850" w:header="720" w:footer="720" w:gutter="0"/>
          <w:cols w:space="720" w:num="1"/>
        </w:sectPr>
      </w:pPr>
    </w:p>
    <w:p w14:paraId="5E494A35">
      <w:pPr>
        <w:pStyle w:val="2"/>
        <w:spacing w:before="74"/>
        <w:rPr>
          <w:u w:val="none"/>
        </w:rPr>
      </w:pPr>
      <w:bookmarkStart w:id="8" w:name="CODE OF SQL:"/>
      <w:bookmarkEnd w:id="8"/>
      <w:r>
        <w:rPr>
          <w:u w:val="single"/>
        </w:rPr>
        <w:t>CODE</w:t>
      </w:r>
      <w:r>
        <w:rPr>
          <w:spacing w:val="-2"/>
          <w:u w:val="single"/>
        </w:rPr>
        <w:t xml:space="preserve"> </w:t>
      </w:r>
      <w:r>
        <w:rPr>
          <w:u w:val="single"/>
        </w:rPr>
        <w:t>OF</w:t>
      </w:r>
      <w:r>
        <w:rPr>
          <w:spacing w:val="-6"/>
          <w:u w:val="single"/>
        </w:rPr>
        <w:t xml:space="preserve"> </w:t>
      </w:r>
      <w:r>
        <w:rPr>
          <w:spacing w:val="-4"/>
          <w:u w:val="single"/>
        </w:rPr>
        <w:t>SQL:</w:t>
      </w:r>
    </w:p>
    <w:p w14:paraId="385602B0">
      <w:pPr>
        <w:pStyle w:val="9"/>
        <w:rPr>
          <w:rFonts w:ascii="Arial"/>
          <w:b/>
        </w:rPr>
      </w:pPr>
    </w:p>
    <w:p w14:paraId="098AE5B8">
      <w:pPr>
        <w:pStyle w:val="9"/>
        <w:spacing w:before="261"/>
        <w:rPr>
          <w:rFonts w:ascii="Arial"/>
          <w:b/>
        </w:rPr>
      </w:pPr>
    </w:p>
    <w:p w14:paraId="7327131A">
      <w:pPr>
        <w:pStyle w:val="9"/>
        <w:spacing w:line="228" w:lineRule="auto"/>
        <w:ind w:left="590" w:right="3945"/>
      </w:pPr>
      <w:r>
        <w:t>CREATE</w:t>
      </w:r>
      <w:r>
        <w:rPr>
          <w:spacing w:val="40"/>
        </w:rPr>
        <w:t xml:space="preserve"> </w:t>
      </w:r>
      <w:r>
        <w:t>DATABASE</w:t>
      </w:r>
      <w:r>
        <w:rPr>
          <w:spacing w:val="40"/>
        </w:rPr>
        <w:t xml:space="preserve"> </w:t>
      </w:r>
      <w:r>
        <w:t>Ecommerce_Management;</w:t>
      </w:r>
      <w:r>
        <w:rPr>
          <w:spacing w:val="40"/>
        </w:rPr>
        <w:t xml:space="preserve"> </w:t>
      </w:r>
      <w:r>
        <w:t>USE Ecommerce_Management;</w:t>
      </w:r>
    </w:p>
    <w:p w14:paraId="0E53F71F">
      <w:pPr>
        <w:pStyle w:val="9"/>
        <w:spacing w:before="328" w:line="228" w:lineRule="auto"/>
        <w:ind w:left="590" w:right="6982"/>
      </w:pPr>
      <w:r>
        <w:t>-- Creating Tables CREATE TABLE Cart</w:t>
      </w:r>
      <w:r>
        <w:rPr>
          <w:spacing w:val="40"/>
        </w:rPr>
        <w:t xml:space="preserve"> </w:t>
      </w:r>
      <w:r>
        <w:t>(</w:t>
      </w:r>
    </w:p>
    <w:p w14:paraId="3719EEC5">
      <w:pPr>
        <w:pStyle w:val="9"/>
        <w:spacing w:line="325" w:lineRule="exact"/>
        <w:ind w:left="897"/>
      </w:pPr>
      <w:r>
        <w:rPr>
          <w:spacing w:val="2"/>
        </w:rPr>
        <w:t>Cart_id</w:t>
      </w:r>
      <w:r>
        <w:rPr>
          <w:spacing w:val="56"/>
        </w:rPr>
        <w:t xml:space="preserve"> </w:t>
      </w:r>
      <w:r>
        <w:rPr>
          <w:spacing w:val="2"/>
        </w:rPr>
        <w:t>VARCHAR(7)</w:t>
      </w:r>
      <w:r>
        <w:rPr>
          <w:spacing w:val="56"/>
        </w:rPr>
        <w:t xml:space="preserve"> </w:t>
      </w:r>
      <w:r>
        <w:rPr>
          <w:spacing w:val="2"/>
        </w:rPr>
        <w:t>PRIMARY</w:t>
      </w:r>
      <w:r>
        <w:rPr>
          <w:spacing w:val="63"/>
        </w:rPr>
        <w:t xml:space="preserve"> </w:t>
      </w:r>
      <w:r>
        <w:rPr>
          <w:spacing w:val="-5"/>
        </w:rPr>
        <w:t>KEY</w:t>
      </w:r>
    </w:p>
    <w:p w14:paraId="129E8B01">
      <w:pPr>
        <w:spacing w:before="0" w:line="322" w:lineRule="exact"/>
        <w:ind w:left="590" w:right="0" w:firstLine="0"/>
        <w:jc w:val="left"/>
        <w:rPr>
          <w:sz w:val="28"/>
        </w:rPr>
      </w:pPr>
      <w:r>
        <w:rPr>
          <w:spacing w:val="-5"/>
          <w:w w:val="90"/>
          <w:sz w:val="28"/>
        </w:rPr>
        <w:t>);</w:t>
      </w:r>
    </w:p>
    <w:p w14:paraId="06EEA86D">
      <w:pPr>
        <w:pStyle w:val="9"/>
        <w:spacing w:before="305" w:line="330" w:lineRule="exact"/>
        <w:ind w:left="590"/>
      </w:pPr>
      <w:r>
        <w:rPr>
          <w:w w:val="105"/>
        </w:rPr>
        <w:t>CREATE</w:t>
      </w:r>
      <w:r>
        <w:rPr>
          <w:spacing w:val="21"/>
          <w:w w:val="105"/>
        </w:rPr>
        <w:t xml:space="preserve"> </w:t>
      </w:r>
      <w:r>
        <w:rPr>
          <w:w w:val="105"/>
        </w:rPr>
        <w:t>TABLE</w:t>
      </w:r>
      <w:r>
        <w:rPr>
          <w:spacing w:val="22"/>
          <w:w w:val="105"/>
        </w:rPr>
        <w:t xml:space="preserve"> </w:t>
      </w:r>
      <w:r>
        <w:rPr>
          <w:w w:val="105"/>
        </w:rPr>
        <w:t>Customer</w:t>
      </w:r>
      <w:r>
        <w:rPr>
          <w:spacing w:val="17"/>
          <w:w w:val="105"/>
        </w:rPr>
        <w:t xml:space="preserve"> </w:t>
      </w:r>
      <w:r>
        <w:rPr>
          <w:spacing w:val="-10"/>
          <w:w w:val="105"/>
        </w:rPr>
        <w:t>(</w:t>
      </w:r>
    </w:p>
    <w:p w14:paraId="7C166467">
      <w:pPr>
        <w:pStyle w:val="9"/>
        <w:spacing w:before="6" w:line="228" w:lineRule="auto"/>
        <w:ind w:left="897" w:right="3945"/>
      </w:pPr>
      <w:r>
        <w:rPr>
          <w:w w:val="105"/>
        </w:rPr>
        <w:t>Customer_id VARCHAR(6) PRIMARY KEY, c_pass VARCHAR(10) NOT NULL,</w:t>
      </w:r>
    </w:p>
    <w:p w14:paraId="24B842FE">
      <w:pPr>
        <w:pStyle w:val="9"/>
        <w:spacing w:before="1" w:line="228" w:lineRule="auto"/>
        <w:ind w:left="897" w:right="4557"/>
      </w:pPr>
      <w:r>
        <w:rPr>
          <w:w w:val="105"/>
        </w:rPr>
        <w:t>Name VARCHAR(20) NOT NULL, Address VARCHAR(20) NOT NULL, Pincode CHAR(6) NOT NULL,</w:t>
      </w:r>
    </w:p>
    <w:p w14:paraId="7E98CC5B">
      <w:pPr>
        <w:pStyle w:val="9"/>
        <w:spacing w:line="232" w:lineRule="auto"/>
        <w:ind w:left="897" w:right="3945"/>
      </w:pPr>
      <w:r>
        <w:rPr>
          <w:w w:val="105"/>
        </w:rPr>
        <w:t>Phone_number_s</w:t>
      </w:r>
      <w:r>
        <w:rPr>
          <w:spacing w:val="-23"/>
          <w:w w:val="105"/>
        </w:rPr>
        <w:t xml:space="preserve"> </w:t>
      </w:r>
      <w:r>
        <w:rPr>
          <w:w w:val="105"/>
        </w:rPr>
        <w:t>CHAR(10)</w:t>
      </w:r>
      <w:r>
        <w:rPr>
          <w:spacing w:val="-23"/>
          <w:w w:val="105"/>
        </w:rPr>
        <w:t xml:space="preserve"> </w:t>
      </w:r>
      <w:r>
        <w:rPr>
          <w:w w:val="105"/>
        </w:rPr>
        <w:t>NOT</w:t>
      </w:r>
      <w:r>
        <w:rPr>
          <w:spacing w:val="-23"/>
          <w:w w:val="105"/>
        </w:rPr>
        <w:t xml:space="preserve"> </w:t>
      </w:r>
      <w:r>
        <w:rPr>
          <w:w w:val="105"/>
        </w:rPr>
        <w:t>NULL, Cart_id VARCHAR(7) NOT NULL,</w:t>
      </w:r>
    </w:p>
    <w:p w14:paraId="7AE8DC34">
      <w:pPr>
        <w:pStyle w:val="9"/>
        <w:spacing w:line="322" w:lineRule="exact"/>
        <w:ind w:left="897"/>
      </w:pPr>
      <w:r>
        <w:rPr>
          <w:w w:val="105"/>
        </w:rPr>
        <w:t>FOREIGN</w:t>
      </w:r>
      <w:r>
        <w:rPr>
          <w:spacing w:val="37"/>
          <w:w w:val="105"/>
        </w:rPr>
        <w:t xml:space="preserve"> </w:t>
      </w:r>
      <w:r>
        <w:rPr>
          <w:w w:val="105"/>
        </w:rPr>
        <w:t>KEY</w:t>
      </w:r>
      <w:r>
        <w:rPr>
          <w:spacing w:val="41"/>
          <w:w w:val="105"/>
        </w:rPr>
        <w:t xml:space="preserve"> </w:t>
      </w:r>
      <w:r>
        <w:rPr>
          <w:w w:val="105"/>
        </w:rPr>
        <w:t>(Cart_id)</w:t>
      </w:r>
      <w:r>
        <w:rPr>
          <w:spacing w:val="43"/>
          <w:w w:val="105"/>
        </w:rPr>
        <w:t xml:space="preserve"> </w:t>
      </w:r>
      <w:r>
        <w:rPr>
          <w:w w:val="105"/>
        </w:rPr>
        <w:t>REFERENCES</w:t>
      </w:r>
      <w:r>
        <w:rPr>
          <w:spacing w:val="40"/>
          <w:w w:val="105"/>
        </w:rPr>
        <w:t xml:space="preserve"> </w:t>
      </w:r>
      <w:r>
        <w:rPr>
          <w:spacing w:val="-2"/>
          <w:w w:val="105"/>
        </w:rPr>
        <w:t>Cart(Cart_id)</w:t>
      </w:r>
    </w:p>
    <w:p w14:paraId="5971FE73">
      <w:pPr>
        <w:spacing w:before="0" w:line="318" w:lineRule="exact"/>
        <w:ind w:left="590" w:right="0" w:firstLine="0"/>
        <w:jc w:val="left"/>
        <w:rPr>
          <w:sz w:val="28"/>
        </w:rPr>
      </w:pPr>
      <w:r>
        <w:rPr>
          <w:spacing w:val="-5"/>
          <w:w w:val="90"/>
          <w:sz w:val="28"/>
        </w:rPr>
        <w:t>);</w:t>
      </w:r>
    </w:p>
    <w:p w14:paraId="4067B103">
      <w:pPr>
        <w:pStyle w:val="9"/>
        <w:spacing w:before="305" w:line="330" w:lineRule="exact"/>
        <w:ind w:left="590"/>
      </w:pPr>
      <w:r>
        <w:rPr>
          <w:w w:val="105"/>
        </w:rPr>
        <w:t>CREATE</w:t>
      </w:r>
      <w:r>
        <w:rPr>
          <w:spacing w:val="31"/>
          <w:w w:val="105"/>
        </w:rPr>
        <w:t xml:space="preserve"> </w:t>
      </w:r>
      <w:r>
        <w:rPr>
          <w:w w:val="105"/>
        </w:rPr>
        <w:t>TABLE</w:t>
      </w:r>
      <w:r>
        <w:rPr>
          <w:spacing w:val="31"/>
          <w:w w:val="105"/>
        </w:rPr>
        <w:t xml:space="preserve"> </w:t>
      </w:r>
      <w:r>
        <w:rPr>
          <w:w w:val="105"/>
        </w:rPr>
        <w:t>Seller</w:t>
      </w:r>
      <w:r>
        <w:rPr>
          <w:spacing w:val="26"/>
          <w:w w:val="105"/>
        </w:rPr>
        <w:t xml:space="preserve"> </w:t>
      </w:r>
      <w:r>
        <w:rPr>
          <w:spacing w:val="-10"/>
          <w:w w:val="105"/>
        </w:rPr>
        <w:t>(</w:t>
      </w:r>
    </w:p>
    <w:p w14:paraId="475E95FD">
      <w:pPr>
        <w:pStyle w:val="9"/>
        <w:spacing w:before="6" w:line="228" w:lineRule="auto"/>
        <w:ind w:left="897" w:right="4557"/>
      </w:pPr>
      <w:r>
        <w:rPr>
          <w:w w:val="105"/>
        </w:rPr>
        <w:t>Seller_id VARCHAR(6) PRIMARY KEY, s_pass VARCHAR(10) NOT NULL, Name VARCHAR(20) NOT NULL, Address VARCHAR(10) NOT NULL</w:t>
      </w:r>
    </w:p>
    <w:p w14:paraId="1955BEAA">
      <w:pPr>
        <w:spacing w:before="0" w:line="327" w:lineRule="exact"/>
        <w:ind w:left="590" w:right="0" w:firstLine="0"/>
        <w:jc w:val="left"/>
        <w:rPr>
          <w:sz w:val="28"/>
        </w:rPr>
      </w:pPr>
      <w:r>
        <w:rPr>
          <w:spacing w:val="-5"/>
          <w:w w:val="90"/>
          <w:sz w:val="28"/>
        </w:rPr>
        <w:t>);</w:t>
      </w:r>
    </w:p>
    <w:p w14:paraId="7ABC1A3F">
      <w:pPr>
        <w:pStyle w:val="9"/>
        <w:spacing w:before="316" w:line="230" w:lineRule="auto"/>
        <w:ind w:left="897" w:right="5176" w:hanging="308"/>
        <w:jc w:val="both"/>
      </w:pPr>
      <w:r>
        <w:rPr>
          <w:w w:val="105"/>
        </w:rPr>
        <w:t>CREATE TABLE Seller_Phone_num ( Phone_num</w:t>
      </w:r>
      <w:r>
        <w:rPr>
          <w:spacing w:val="-19"/>
          <w:w w:val="105"/>
        </w:rPr>
        <w:t xml:space="preserve"> </w:t>
      </w:r>
      <w:r>
        <w:rPr>
          <w:w w:val="105"/>
        </w:rPr>
        <w:t>CHAR(10)</w:t>
      </w:r>
      <w:r>
        <w:rPr>
          <w:spacing w:val="-23"/>
          <w:w w:val="105"/>
        </w:rPr>
        <w:t xml:space="preserve"> </w:t>
      </w:r>
      <w:r>
        <w:rPr>
          <w:w w:val="105"/>
        </w:rPr>
        <w:t>NOT</w:t>
      </w:r>
      <w:r>
        <w:rPr>
          <w:spacing w:val="-20"/>
          <w:w w:val="105"/>
        </w:rPr>
        <w:t xml:space="preserve"> </w:t>
      </w:r>
      <w:r>
        <w:rPr>
          <w:w w:val="105"/>
        </w:rPr>
        <w:t>NULL, Seller_id</w:t>
      </w:r>
      <w:r>
        <w:rPr>
          <w:spacing w:val="-6"/>
          <w:w w:val="105"/>
        </w:rPr>
        <w:t xml:space="preserve"> </w:t>
      </w:r>
      <w:r>
        <w:rPr>
          <w:w w:val="105"/>
        </w:rPr>
        <w:t>VARCHAR(6)</w:t>
      </w:r>
      <w:r>
        <w:rPr>
          <w:spacing w:val="-1"/>
          <w:w w:val="105"/>
        </w:rPr>
        <w:t xml:space="preserve"> </w:t>
      </w:r>
      <w:r>
        <w:rPr>
          <w:w w:val="105"/>
        </w:rPr>
        <w:t>NOT</w:t>
      </w:r>
      <w:r>
        <w:rPr>
          <w:spacing w:val="-1"/>
          <w:w w:val="105"/>
        </w:rPr>
        <w:t xml:space="preserve"> </w:t>
      </w:r>
      <w:r>
        <w:rPr>
          <w:spacing w:val="-2"/>
          <w:w w:val="105"/>
        </w:rPr>
        <w:t>NULL,</w:t>
      </w:r>
    </w:p>
    <w:p w14:paraId="1C44384B">
      <w:pPr>
        <w:pStyle w:val="9"/>
        <w:spacing w:line="315" w:lineRule="exact"/>
        <w:ind w:left="897"/>
        <w:jc w:val="both"/>
      </w:pPr>
      <w:r>
        <w:rPr>
          <w:w w:val="105"/>
        </w:rPr>
        <w:t>PRIMARY</w:t>
      </w:r>
      <w:r>
        <w:rPr>
          <w:spacing w:val="-6"/>
          <w:w w:val="105"/>
        </w:rPr>
        <w:t xml:space="preserve"> </w:t>
      </w:r>
      <w:r>
        <w:rPr>
          <w:w w:val="105"/>
        </w:rPr>
        <w:t>KEY</w:t>
      </w:r>
      <w:r>
        <w:rPr>
          <w:spacing w:val="-1"/>
          <w:w w:val="105"/>
        </w:rPr>
        <w:t xml:space="preserve"> </w:t>
      </w:r>
      <w:r>
        <w:rPr>
          <w:w w:val="105"/>
        </w:rPr>
        <w:t>(Phone_num,</w:t>
      </w:r>
      <w:r>
        <w:rPr>
          <w:spacing w:val="-3"/>
          <w:w w:val="105"/>
        </w:rPr>
        <w:t xml:space="preserve"> </w:t>
      </w:r>
      <w:r>
        <w:rPr>
          <w:spacing w:val="-2"/>
          <w:w w:val="105"/>
        </w:rPr>
        <w:t>Seller_id),</w:t>
      </w:r>
    </w:p>
    <w:p w14:paraId="0E0B4B84">
      <w:pPr>
        <w:pStyle w:val="9"/>
        <w:spacing w:before="6" w:line="228" w:lineRule="auto"/>
        <w:ind w:left="590" w:right="1775" w:firstLine="307"/>
        <w:jc w:val="both"/>
      </w:pPr>
      <w:r>
        <w:t xml:space="preserve">FOREIGN KEY (Seller_id) REFERENCES Seller(Seller_id) ON </w:t>
      </w:r>
      <w:r>
        <w:rPr>
          <w:w w:val="110"/>
        </w:rPr>
        <w:t>DELETE CASCADE</w:t>
      </w:r>
    </w:p>
    <w:p w14:paraId="30760D5A">
      <w:pPr>
        <w:spacing w:before="0" w:line="325" w:lineRule="exact"/>
        <w:ind w:left="590" w:right="0" w:firstLine="0"/>
        <w:jc w:val="left"/>
        <w:rPr>
          <w:sz w:val="28"/>
        </w:rPr>
      </w:pPr>
      <w:r>
        <w:rPr>
          <w:spacing w:val="-5"/>
          <w:w w:val="90"/>
          <w:sz w:val="28"/>
        </w:rPr>
        <w:t>);</w:t>
      </w:r>
    </w:p>
    <w:p w14:paraId="743DF18A">
      <w:pPr>
        <w:pStyle w:val="9"/>
        <w:spacing w:before="306" w:line="330" w:lineRule="exact"/>
        <w:ind w:left="590"/>
      </w:pPr>
      <w:r>
        <w:rPr>
          <w:w w:val="105"/>
        </w:rPr>
        <w:t>CREATE</w:t>
      </w:r>
      <w:r>
        <w:rPr>
          <w:spacing w:val="21"/>
          <w:w w:val="105"/>
        </w:rPr>
        <w:t xml:space="preserve"> </w:t>
      </w:r>
      <w:r>
        <w:rPr>
          <w:w w:val="105"/>
        </w:rPr>
        <w:t>TABLE</w:t>
      </w:r>
      <w:r>
        <w:rPr>
          <w:spacing w:val="21"/>
          <w:w w:val="105"/>
        </w:rPr>
        <w:t xml:space="preserve"> </w:t>
      </w:r>
      <w:r>
        <w:rPr>
          <w:w w:val="105"/>
        </w:rPr>
        <w:t>Payment</w:t>
      </w:r>
      <w:r>
        <w:rPr>
          <w:spacing w:val="25"/>
          <w:w w:val="105"/>
        </w:rPr>
        <w:t xml:space="preserve"> </w:t>
      </w:r>
      <w:r>
        <w:rPr>
          <w:spacing w:val="-10"/>
          <w:w w:val="105"/>
        </w:rPr>
        <w:t>(</w:t>
      </w:r>
    </w:p>
    <w:p w14:paraId="7438384A">
      <w:pPr>
        <w:pStyle w:val="9"/>
        <w:spacing w:before="5" w:line="228" w:lineRule="auto"/>
        <w:ind w:left="897" w:right="3945"/>
      </w:pPr>
      <w:r>
        <w:rPr>
          <w:w w:val="105"/>
        </w:rPr>
        <w:t>payment_id VARCHAR(7) PRIMARY KEY, payment_date DATE NOT NULL, Payment_type</w:t>
      </w:r>
      <w:r>
        <w:rPr>
          <w:spacing w:val="-9"/>
          <w:w w:val="105"/>
        </w:rPr>
        <w:t xml:space="preserve"> </w:t>
      </w:r>
      <w:r>
        <w:rPr>
          <w:w w:val="105"/>
        </w:rPr>
        <w:t>VARCHAR(10)</w:t>
      </w:r>
      <w:r>
        <w:rPr>
          <w:spacing w:val="-11"/>
          <w:w w:val="105"/>
        </w:rPr>
        <w:t xml:space="preserve"> </w:t>
      </w:r>
      <w:r>
        <w:rPr>
          <w:w w:val="105"/>
        </w:rPr>
        <w:t>NOT</w:t>
      </w:r>
      <w:r>
        <w:rPr>
          <w:spacing w:val="-3"/>
          <w:w w:val="105"/>
        </w:rPr>
        <w:t xml:space="preserve"> </w:t>
      </w:r>
      <w:r>
        <w:rPr>
          <w:w w:val="105"/>
        </w:rPr>
        <w:t>NULL, Customer_id VARCHAR(6) NOT NULL,</w:t>
      </w:r>
    </w:p>
    <w:p w14:paraId="04458B84">
      <w:pPr>
        <w:pStyle w:val="9"/>
        <w:spacing w:after="0" w:line="228" w:lineRule="auto"/>
        <w:sectPr>
          <w:pgSz w:w="11910" w:h="16840"/>
          <w:pgMar w:top="1340" w:right="566" w:bottom="280" w:left="850" w:header="720" w:footer="720" w:gutter="0"/>
          <w:cols w:space="720" w:num="1"/>
        </w:sectPr>
      </w:pPr>
    </w:p>
    <w:p w14:paraId="2C4F78A6">
      <w:pPr>
        <w:pStyle w:val="9"/>
        <w:spacing w:before="46" w:line="330" w:lineRule="exact"/>
        <w:ind w:left="897"/>
      </w:pPr>
      <w:r>
        <w:rPr>
          <w:w w:val="105"/>
        </w:rPr>
        <w:t>Cart_id</w:t>
      </w:r>
      <w:r>
        <w:rPr>
          <w:spacing w:val="-7"/>
          <w:w w:val="105"/>
        </w:rPr>
        <w:t xml:space="preserve"> </w:t>
      </w:r>
      <w:r>
        <w:rPr>
          <w:w w:val="105"/>
        </w:rPr>
        <w:t>VARCHAR(7)</w:t>
      </w:r>
      <w:r>
        <w:rPr>
          <w:spacing w:val="-7"/>
          <w:w w:val="105"/>
        </w:rPr>
        <w:t xml:space="preserve"> </w:t>
      </w:r>
      <w:r>
        <w:rPr>
          <w:w w:val="105"/>
        </w:rPr>
        <w:t>NOT</w:t>
      </w:r>
      <w:r>
        <w:rPr>
          <w:spacing w:val="-4"/>
          <w:w w:val="105"/>
        </w:rPr>
        <w:t xml:space="preserve"> </w:t>
      </w:r>
      <w:r>
        <w:rPr>
          <w:spacing w:val="-2"/>
          <w:w w:val="105"/>
        </w:rPr>
        <w:t>NULL,</w:t>
      </w:r>
    </w:p>
    <w:p w14:paraId="07446242">
      <w:pPr>
        <w:pStyle w:val="9"/>
        <w:spacing w:before="5" w:line="228" w:lineRule="auto"/>
        <w:ind w:left="590" w:right="1004" w:firstLine="307"/>
      </w:pPr>
      <w:r>
        <w:rPr>
          <w:w w:val="105"/>
        </w:rPr>
        <w:t xml:space="preserve">FOREIGN KEY (Customer_id) REFERENCES </w:t>
      </w:r>
      <w:r>
        <w:rPr>
          <w:spacing w:val="-2"/>
          <w:w w:val="105"/>
        </w:rPr>
        <w:t>Customer(Customer_id),</w:t>
      </w:r>
    </w:p>
    <w:p w14:paraId="7CD7C381">
      <w:pPr>
        <w:pStyle w:val="9"/>
        <w:spacing w:before="2" w:line="228" w:lineRule="auto"/>
        <w:ind w:left="897" w:right="1995"/>
      </w:pPr>
      <w:r>
        <w:rPr>
          <w:w w:val="105"/>
        </w:rPr>
        <w:t>FOREIGN KEY (Cart_id) REFERENCES Cart(Cart_id), total_amount</w:t>
      </w:r>
      <w:r>
        <w:rPr>
          <w:spacing w:val="-8"/>
          <w:w w:val="105"/>
        </w:rPr>
        <w:t xml:space="preserve"> </w:t>
      </w:r>
      <w:r>
        <w:rPr>
          <w:w w:val="105"/>
        </w:rPr>
        <w:t>DECIMAL(10,</w:t>
      </w:r>
      <w:r>
        <w:rPr>
          <w:spacing w:val="-2"/>
          <w:w w:val="105"/>
        </w:rPr>
        <w:t xml:space="preserve"> </w:t>
      </w:r>
      <w:r>
        <w:rPr>
          <w:w w:val="105"/>
        </w:rPr>
        <w:t>2)</w:t>
      </w:r>
    </w:p>
    <w:p w14:paraId="58B0A477">
      <w:pPr>
        <w:spacing w:before="0" w:line="325" w:lineRule="exact"/>
        <w:ind w:left="590" w:right="0" w:firstLine="0"/>
        <w:jc w:val="left"/>
        <w:rPr>
          <w:sz w:val="28"/>
        </w:rPr>
      </w:pPr>
      <w:r>
        <w:rPr>
          <w:spacing w:val="-5"/>
          <w:w w:val="90"/>
          <w:sz w:val="28"/>
        </w:rPr>
        <w:t>);</w:t>
      </w:r>
    </w:p>
    <w:p w14:paraId="7FDF7A08">
      <w:pPr>
        <w:pStyle w:val="9"/>
        <w:spacing w:before="310" w:line="330" w:lineRule="exact"/>
        <w:ind w:left="590"/>
      </w:pPr>
      <w:r>
        <w:rPr>
          <w:w w:val="105"/>
        </w:rPr>
        <w:t>CREATE</w:t>
      </w:r>
      <w:r>
        <w:rPr>
          <w:spacing w:val="22"/>
          <w:w w:val="105"/>
        </w:rPr>
        <w:t xml:space="preserve"> </w:t>
      </w:r>
      <w:r>
        <w:rPr>
          <w:w w:val="105"/>
        </w:rPr>
        <w:t>TABLE</w:t>
      </w:r>
      <w:r>
        <w:rPr>
          <w:spacing w:val="26"/>
          <w:w w:val="105"/>
        </w:rPr>
        <w:t xml:space="preserve"> </w:t>
      </w:r>
      <w:r>
        <w:rPr>
          <w:w w:val="105"/>
        </w:rPr>
        <w:t>Product</w:t>
      </w:r>
      <w:r>
        <w:rPr>
          <w:spacing w:val="18"/>
          <w:w w:val="105"/>
        </w:rPr>
        <w:t xml:space="preserve"> </w:t>
      </w:r>
      <w:r>
        <w:rPr>
          <w:spacing w:val="-10"/>
          <w:w w:val="105"/>
        </w:rPr>
        <w:t>(</w:t>
      </w:r>
    </w:p>
    <w:p w14:paraId="07840F99">
      <w:pPr>
        <w:pStyle w:val="9"/>
        <w:spacing w:before="6" w:line="228" w:lineRule="auto"/>
        <w:ind w:left="897" w:right="3945"/>
      </w:pPr>
      <w:r>
        <w:rPr>
          <w:w w:val="105"/>
        </w:rPr>
        <w:t>Product_id VARCHAR(7) PRIMARY KEY, Type VARCHAR(15) NOT NULL,</w:t>
      </w:r>
    </w:p>
    <w:p w14:paraId="40924EE8">
      <w:pPr>
        <w:pStyle w:val="9"/>
        <w:spacing w:before="1" w:line="228" w:lineRule="auto"/>
        <w:ind w:left="897" w:right="4541"/>
      </w:pPr>
      <w:r>
        <w:rPr>
          <w:w w:val="105"/>
        </w:rPr>
        <w:t>Color VARCHAR(15) NOT NULL,</w:t>
      </w:r>
      <w:r>
        <w:rPr>
          <w:spacing w:val="80"/>
          <w:w w:val="105"/>
        </w:rPr>
        <w:t xml:space="preserve"> </w:t>
      </w:r>
      <w:r>
        <w:rPr>
          <w:w w:val="105"/>
        </w:rPr>
        <w:t>P_Size VARCHAR(2) NOT NULL, Gender CHAR(1) NOT NULL, Commission</w:t>
      </w:r>
      <w:r>
        <w:rPr>
          <w:spacing w:val="-23"/>
          <w:w w:val="105"/>
        </w:rPr>
        <w:t xml:space="preserve"> </w:t>
      </w:r>
      <w:r>
        <w:rPr>
          <w:w w:val="105"/>
        </w:rPr>
        <w:t>DECIMAL(5,</w:t>
      </w:r>
      <w:r>
        <w:rPr>
          <w:spacing w:val="-21"/>
          <w:w w:val="105"/>
        </w:rPr>
        <w:t xml:space="preserve"> </w:t>
      </w:r>
      <w:r>
        <w:rPr>
          <w:w w:val="105"/>
        </w:rPr>
        <w:t>2)</w:t>
      </w:r>
      <w:r>
        <w:rPr>
          <w:spacing w:val="-21"/>
          <w:w w:val="105"/>
        </w:rPr>
        <w:t xml:space="preserve"> </w:t>
      </w:r>
      <w:r>
        <w:rPr>
          <w:w w:val="105"/>
        </w:rPr>
        <w:t>NOT</w:t>
      </w:r>
      <w:r>
        <w:rPr>
          <w:spacing w:val="-21"/>
          <w:w w:val="105"/>
        </w:rPr>
        <w:t xml:space="preserve"> </w:t>
      </w:r>
      <w:r>
        <w:rPr>
          <w:w w:val="105"/>
        </w:rPr>
        <w:t>NULL, Cost DECIMAL(10, 2) NOT NULL,</w:t>
      </w:r>
    </w:p>
    <w:p w14:paraId="198AD1D9">
      <w:pPr>
        <w:pStyle w:val="9"/>
        <w:spacing w:before="3" w:line="228" w:lineRule="auto"/>
        <w:ind w:left="897" w:right="5653"/>
      </w:pPr>
      <w:r>
        <w:t xml:space="preserve">Quantity INT NOT NULL, </w:t>
      </w:r>
      <w:r>
        <w:rPr>
          <w:w w:val="105"/>
        </w:rPr>
        <w:t>Seller_id VARCHAR(6),</w:t>
      </w:r>
    </w:p>
    <w:p w14:paraId="5DEEE16B">
      <w:pPr>
        <w:pStyle w:val="9"/>
        <w:spacing w:before="1" w:line="228" w:lineRule="auto"/>
        <w:ind w:left="590" w:right="1995" w:firstLine="307"/>
      </w:pPr>
      <w:r>
        <w:t>FOREIGN</w:t>
      </w:r>
      <w:r>
        <w:rPr>
          <w:spacing w:val="40"/>
        </w:rPr>
        <w:t xml:space="preserve"> </w:t>
      </w:r>
      <w:r>
        <w:t>KEY</w:t>
      </w:r>
      <w:r>
        <w:rPr>
          <w:spacing w:val="40"/>
        </w:rPr>
        <w:t xml:space="preserve"> </w:t>
      </w:r>
      <w:r>
        <w:t>(Seller_id)</w:t>
      </w:r>
      <w:r>
        <w:rPr>
          <w:spacing w:val="40"/>
        </w:rPr>
        <w:t xml:space="preserve"> </w:t>
      </w:r>
      <w:r>
        <w:t>REFERENCES</w:t>
      </w:r>
      <w:r>
        <w:rPr>
          <w:spacing w:val="40"/>
        </w:rPr>
        <w:t xml:space="preserve"> </w:t>
      </w:r>
      <w:r>
        <w:t>Seller(Seller_id)</w:t>
      </w:r>
      <w:r>
        <w:rPr>
          <w:spacing w:val="40"/>
        </w:rPr>
        <w:t xml:space="preserve"> </w:t>
      </w:r>
      <w:r>
        <w:t>ON</w:t>
      </w:r>
      <w:r>
        <w:rPr>
          <w:spacing w:val="40"/>
          <w:w w:val="110"/>
        </w:rPr>
        <w:t xml:space="preserve"> </w:t>
      </w:r>
      <w:r>
        <w:rPr>
          <w:w w:val="110"/>
        </w:rPr>
        <w:t>DELETE SET NULL</w:t>
      </w:r>
    </w:p>
    <w:p w14:paraId="0305923A">
      <w:pPr>
        <w:spacing w:before="0" w:line="325" w:lineRule="exact"/>
        <w:ind w:left="590" w:right="0" w:firstLine="0"/>
        <w:jc w:val="left"/>
        <w:rPr>
          <w:sz w:val="28"/>
        </w:rPr>
      </w:pPr>
      <w:r>
        <w:rPr>
          <w:spacing w:val="-5"/>
          <w:w w:val="90"/>
          <w:sz w:val="28"/>
        </w:rPr>
        <w:t>);</w:t>
      </w:r>
    </w:p>
    <w:p w14:paraId="7FE8C747">
      <w:pPr>
        <w:pStyle w:val="9"/>
        <w:spacing w:before="325" w:line="228" w:lineRule="auto"/>
        <w:ind w:left="897" w:right="5123" w:hanging="308"/>
      </w:pPr>
      <w:r>
        <w:rPr>
          <w:w w:val="105"/>
        </w:rPr>
        <w:t>CREATE TABLE Cart_item ( Quantity_wished</w:t>
      </w:r>
      <w:r>
        <w:rPr>
          <w:spacing w:val="-23"/>
          <w:w w:val="105"/>
        </w:rPr>
        <w:t xml:space="preserve"> </w:t>
      </w:r>
      <w:r>
        <w:rPr>
          <w:w w:val="105"/>
        </w:rPr>
        <w:t>INT</w:t>
      </w:r>
      <w:r>
        <w:rPr>
          <w:spacing w:val="-22"/>
          <w:w w:val="105"/>
        </w:rPr>
        <w:t xml:space="preserve"> </w:t>
      </w:r>
      <w:r>
        <w:rPr>
          <w:w w:val="105"/>
        </w:rPr>
        <w:t>NOT</w:t>
      </w:r>
      <w:r>
        <w:rPr>
          <w:spacing w:val="-23"/>
          <w:w w:val="105"/>
        </w:rPr>
        <w:t xml:space="preserve"> </w:t>
      </w:r>
      <w:r>
        <w:rPr>
          <w:w w:val="105"/>
        </w:rPr>
        <w:t>NULL, Date_Added DATE NOT NULL, Cart_id</w:t>
      </w:r>
      <w:r>
        <w:rPr>
          <w:spacing w:val="-5"/>
          <w:w w:val="105"/>
        </w:rPr>
        <w:t xml:space="preserve"> </w:t>
      </w:r>
      <w:r>
        <w:rPr>
          <w:w w:val="105"/>
        </w:rPr>
        <w:t>VARCHAR(7)</w:t>
      </w:r>
      <w:r>
        <w:rPr>
          <w:spacing w:val="-5"/>
          <w:w w:val="105"/>
        </w:rPr>
        <w:t xml:space="preserve"> </w:t>
      </w:r>
      <w:r>
        <w:rPr>
          <w:w w:val="105"/>
        </w:rPr>
        <w:t>NOT</w:t>
      </w:r>
      <w:r>
        <w:rPr>
          <w:spacing w:val="-2"/>
          <w:w w:val="105"/>
        </w:rPr>
        <w:t xml:space="preserve"> </w:t>
      </w:r>
      <w:r>
        <w:rPr>
          <w:w w:val="105"/>
        </w:rPr>
        <w:t>NULL,</w:t>
      </w:r>
    </w:p>
    <w:p w14:paraId="1B923908">
      <w:pPr>
        <w:pStyle w:val="9"/>
        <w:spacing w:before="2" w:line="228" w:lineRule="auto"/>
        <w:ind w:left="897" w:right="3945"/>
      </w:pPr>
      <w:r>
        <w:rPr>
          <w:w w:val="105"/>
        </w:rPr>
        <w:t>Product_id VARCHAR(7) NOT NULL, purchased VARCHAR(3) DEFAULT 'NO',</w:t>
      </w:r>
    </w:p>
    <w:p w14:paraId="12BF7C90">
      <w:pPr>
        <w:pStyle w:val="9"/>
        <w:spacing w:before="1" w:line="228" w:lineRule="auto"/>
        <w:ind w:left="897" w:right="1480"/>
      </w:pPr>
      <w:r>
        <w:rPr>
          <w:w w:val="105"/>
        </w:rPr>
        <w:t>FOREIGN</w:t>
      </w:r>
      <w:r>
        <w:rPr>
          <w:spacing w:val="40"/>
          <w:w w:val="105"/>
        </w:rPr>
        <w:t xml:space="preserve"> </w:t>
      </w:r>
      <w:r>
        <w:rPr>
          <w:w w:val="105"/>
        </w:rPr>
        <w:t>KEY</w:t>
      </w:r>
      <w:r>
        <w:rPr>
          <w:spacing w:val="40"/>
          <w:w w:val="105"/>
        </w:rPr>
        <w:t xml:space="preserve"> </w:t>
      </w:r>
      <w:r>
        <w:rPr>
          <w:w w:val="105"/>
        </w:rPr>
        <w:t>(Cart_id)</w:t>
      </w:r>
      <w:r>
        <w:rPr>
          <w:spacing w:val="40"/>
          <w:w w:val="105"/>
        </w:rPr>
        <w:t xml:space="preserve"> </w:t>
      </w:r>
      <w:r>
        <w:rPr>
          <w:w w:val="105"/>
        </w:rPr>
        <w:t>REFERENCES</w:t>
      </w:r>
      <w:r>
        <w:rPr>
          <w:spacing w:val="40"/>
          <w:w w:val="105"/>
        </w:rPr>
        <w:t xml:space="preserve"> </w:t>
      </w:r>
      <w:r>
        <w:rPr>
          <w:w w:val="105"/>
        </w:rPr>
        <w:t>Cart(Cart_id),</w:t>
      </w:r>
      <w:r>
        <w:rPr>
          <w:spacing w:val="40"/>
          <w:w w:val="105"/>
        </w:rPr>
        <w:t xml:space="preserve"> </w:t>
      </w:r>
      <w:r>
        <w:rPr>
          <w:w w:val="105"/>
        </w:rPr>
        <w:t>FOREIGN KEY (Product_id) REFERENCES Product(Product_id), PRIMARY KEY (Cart_id, Product_id)</w:t>
      </w:r>
    </w:p>
    <w:p w14:paraId="09654977">
      <w:pPr>
        <w:spacing w:before="0" w:line="326" w:lineRule="exact"/>
        <w:ind w:left="590" w:right="0" w:firstLine="0"/>
        <w:jc w:val="left"/>
        <w:rPr>
          <w:sz w:val="28"/>
        </w:rPr>
      </w:pPr>
      <w:r>
        <w:rPr>
          <w:spacing w:val="-5"/>
          <w:w w:val="90"/>
          <w:sz w:val="28"/>
        </w:rPr>
        <w:t>);</w:t>
      </w:r>
    </w:p>
    <w:p w14:paraId="2F050467">
      <w:pPr>
        <w:pStyle w:val="9"/>
        <w:spacing w:before="314" w:line="232" w:lineRule="auto"/>
        <w:ind w:left="897" w:right="4557" w:hanging="308"/>
      </w:pPr>
      <w:r>
        <w:rPr>
          <w:w w:val="105"/>
        </w:rPr>
        <w:t>CREATE TABLE Purchase_Order ( Order_id VARCHAR(7) PRIMARY KEY,</w:t>
      </w:r>
    </w:p>
    <w:p w14:paraId="5F7D8DA3">
      <w:pPr>
        <w:pStyle w:val="9"/>
        <w:spacing w:line="228" w:lineRule="auto"/>
        <w:ind w:left="897" w:right="4557"/>
      </w:pPr>
      <w:r>
        <w:rPr>
          <w:w w:val="105"/>
        </w:rPr>
        <w:t>Order_date DATE NOT NULL, Customer_id</w:t>
      </w:r>
      <w:r>
        <w:rPr>
          <w:spacing w:val="-7"/>
          <w:w w:val="105"/>
        </w:rPr>
        <w:t xml:space="preserve"> </w:t>
      </w:r>
      <w:r>
        <w:rPr>
          <w:w w:val="105"/>
        </w:rPr>
        <w:t>VARCHAR(6)</w:t>
      </w:r>
      <w:r>
        <w:rPr>
          <w:spacing w:val="-12"/>
          <w:w w:val="105"/>
        </w:rPr>
        <w:t xml:space="preserve"> </w:t>
      </w:r>
      <w:r>
        <w:rPr>
          <w:w w:val="105"/>
        </w:rPr>
        <w:t>NOT</w:t>
      </w:r>
      <w:r>
        <w:rPr>
          <w:spacing w:val="-9"/>
          <w:w w:val="105"/>
        </w:rPr>
        <w:t xml:space="preserve"> </w:t>
      </w:r>
      <w:r>
        <w:rPr>
          <w:w w:val="105"/>
        </w:rPr>
        <w:t>NULL, Total_amount DECIMAL(10, 2),</w:t>
      </w:r>
    </w:p>
    <w:p w14:paraId="59D7BFDE">
      <w:pPr>
        <w:pStyle w:val="9"/>
        <w:spacing w:line="228" w:lineRule="auto"/>
        <w:ind w:left="590" w:right="3945" w:firstLine="307"/>
      </w:pPr>
      <w:r>
        <w:t>FOREIGN</w:t>
      </w:r>
      <w:r>
        <w:rPr>
          <w:spacing w:val="40"/>
        </w:rPr>
        <w:t xml:space="preserve"> </w:t>
      </w:r>
      <w:r>
        <w:t>KEY</w:t>
      </w:r>
      <w:r>
        <w:rPr>
          <w:spacing w:val="40"/>
        </w:rPr>
        <w:t xml:space="preserve"> </w:t>
      </w:r>
      <w:r>
        <w:t>(Customer_id)</w:t>
      </w:r>
      <w:r>
        <w:rPr>
          <w:spacing w:val="40"/>
        </w:rPr>
        <w:t xml:space="preserve"> </w:t>
      </w:r>
      <w:r>
        <w:t>REFERENCES</w:t>
      </w:r>
      <w:r>
        <w:rPr>
          <w:spacing w:val="80"/>
        </w:rPr>
        <w:t xml:space="preserve"> </w:t>
      </w:r>
      <w:r>
        <w:rPr>
          <w:spacing w:val="-2"/>
        </w:rPr>
        <w:t>Customer(Customer_id)</w:t>
      </w:r>
    </w:p>
    <w:p w14:paraId="13370386">
      <w:pPr>
        <w:spacing w:before="0" w:line="325" w:lineRule="exact"/>
        <w:ind w:left="590" w:right="0" w:firstLine="0"/>
        <w:jc w:val="left"/>
        <w:rPr>
          <w:sz w:val="28"/>
        </w:rPr>
      </w:pPr>
      <w:r>
        <w:rPr>
          <w:spacing w:val="-5"/>
          <w:w w:val="90"/>
          <w:sz w:val="28"/>
        </w:rPr>
        <w:t>);</w:t>
      </w:r>
    </w:p>
    <w:p w14:paraId="4FB4D65A">
      <w:pPr>
        <w:pStyle w:val="9"/>
        <w:spacing w:before="305" w:line="330" w:lineRule="exact"/>
        <w:ind w:left="590"/>
      </w:pPr>
      <w:r>
        <w:rPr>
          <w:w w:val="105"/>
        </w:rPr>
        <w:t>CREATE</w:t>
      </w:r>
      <w:r>
        <w:rPr>
          <w:spacing w:val="-4"/>
          <w:w w:val="105"/>
        </w:rPr>
        <w:t xml:space="preserve"> </w:t>
      </w:r>
      <w:r>
        <w:rPr>
          <w:w w:val="105"/>
        </w:rPr>
        <w:t>TABLE</w:t>
      </w:r>
      <w:r>
        <w:rPr>
          <w:spacing w:val="-3"/>
          <w:w w:val="105"/>
        </w:rPr>
        <w:t xml:space="preserve"> </w:t>
      </w:r>
      <w:r>
        <w:rPr>
          <w:w w:val="105"/>
        </w:rPr>
        <w:t>Order_Item</w:t>
      </w:r>
      <w:r>
        <w:rPr>
          <w:spacing w:val="-2"/>
          <w:w w:val="105"/>
        </w:rPr>
        <w:t xml:space="preserve"> </w:t>
      </w:r>
      <w:r>
        <w:rPr>
          <w:spacing w:val="-10"/>
          <w:w w:val="105"/>
        </w:rPr>
        <w:t>(</w:t>
      </w:r>
    </w:p>
    <w:p w14:paraId="6C4FD8C9">
      <w:pPr>
        <w:pStyle w:val="9"/>
        <w:spacing w:line="330" w:lineRule="exact"/>
        <w:ind w:left="897"/>
      </w:pPr>
      <w:r>
        <w:rPr>
          <w:w w:val="105"/>
        </w:rPr>
        <w:t>Order_item_id</w:t>
      </w:r>
      <w:r>
        <w:rPr>
          <w:spacing w:val="-8"/>
          <w:w w:val="105"/>
        </w:rPr>
        <w:t xml:space="preserve"> </w:t>
      </w:r>
      <w:r>
        <w:rPr>
          <w:w w:val="105"/>
        </w:rPr>
        <w:t>VARCHAR(7)</w:t>
      </w:r>
      <w:r>
        <w:rPr>
          <w:spacing w:val="-13"/>
          <w:w w:val="105"/>
        </w:rPr>
        <w:t xml:space="preserve"> </w:t>
      </w:r>
      <w:r>
        <w:rPr>
          <w:w w:val="105"/>
        </w:rPr>
        <w:t>PRIMARY</w:t>
      </w:r>
      <w:r>
        <w:rPr>
          <w:spacing w:val="-13"/>
          <w:w w:val="105"/>
        </w:rPr>
        <w:t xml:space="preserve"> </w:t>
      </w:r>
      <w:r>
        <w:rPr>
          <w:spacing w:val="-4"/>
          <w:w w:val="105"/>
        </w:rPr>
        <w:t>KEY,</w:t>
      </w:r>
    </w:p>
    <w:p w14:paraId="69393B25">
      <w:pPr>
        <w:pStyle w:val="9"/>
        <w:spacing w:after="0" w:line="330" w:lineRule="exact"/>
        <w:sectPr>
          <w:pgSz w:w="11910" w:h="16840"/>
          <w:pgMar w:top="1360" w:right="566" w:bottom="280" w:left="850" w:header="720" w:footer="720" w:gutter="0"/>
          <w:cols w:space="720" w:num="1"/>
        </w:sectPr>
      </w:pPr>
    </w:p>
    <w:p w14:paraId="173710F5">
      <w:pPr>
        <w:pStyle w:val="9"/>
        <w:spacing w:before="46" w:line="330" w:lineRule="exact"/>
        <w:ind w:left="897"/>
      </w:pPr>
      <w:r>
        <w:rPr>
          <w:w w:val="105"/>
        </w:rPr>
        <w:t>Order_id</w:t>
      </w:r>
      <w:r>
        <w:rPr>
          <w:spacing w:val="-14"/>
          <w:w w:val="105"/>
        </w:rPr>
        <w:t xml:space="preserve"> </w:t>
      </w:r>
      <w:r>
        <w:rPr>
          <w:w w:val="105"/>
        </w:rPr>
        <w:t>VARCHAR(7)</w:t>
      </w:r>
      <w:r>
        <w:rPr>
          <w:spacing w:val="-9"/>
          <w:w w:val="105"/>
        </w:rPr>
        <w:t xml:space="preserve"> </w:t>
      </w:r>
      <w:r>
        <w:rPr>
          <w:w w:val="105"/>
        </w:rPr>
        <w:t>NOT</w:t>
      </w:r>
      <w:r>
        <w:rPr>
          <w:spacing w:val="-11"/>
          <w:w w:val="105"/>
        </w:rPr>
        <w:t xml:space="preserve"> </w:t>
      </w:r>
      <w:r>
        <w:rPr>
          <w:spacing w:val="-2"/>
          <w:w w:val="105"/>
        </w:rPr>
        <w:t>NULL,</w:t>
      </w:r>
    </w:p>
    <w:p w14:paraId="0BECF913">
      <w:pPr>
        <w:pStyle w:val="9"/>
        <w:spacing w:before="5" w:line="228" w:lineRule="auto"/>
        <w:ind w:left="897" w:right="3945"/>
      </w:pPr>
      <w:r>
        <w:rPr>
          <w:w w:val="105"/>
        </w:rPr>
        <w:t>Product_id</w:t>
      </w:r>
      <w:r>
        <w:rPr>
          <w:spacing w:val="-10"/>
          <w:w w:val="105"/>
        </w:rPr>
        <w:t xml:space="preserve"> </w:t>
      </w:r>
      <w:r>
        <w:rPr>
          <w:w w:val="105"/>
        </w:rPr>
        <w:t>VARCHAR(7)</w:t>
      </w:r>
      <w:r>
        <w:rPr>
          <w:spacing w:val="-6"/>
          <w:w w:val="105"/>
        </w:rPr>
        <w:t xml:space="preserve"> </w:t>
      </w:r>
      <w:r>
        <w:rPr>
          <w:w w:val="105"/>
        </w:rPr>
        <w:t>NOT</w:t>
      </w:r>
      <w:r>
        <w:rPr>
          <w:spacing w:val="-7"/>
          <w:w w:val="105"/>
        </w:rPr>
        <w:t xml:space="preserve"> </w:t>
      </w:r>
      <w:r>
        <w:rPr>
          <w:w w:val="105"/>
        </w:rPr>
        <w:t>NULL, Quantity INT NOT NULL,</w:t>
      </w:r>
    </w:p>
    <w:p w14:paraId="0F6DBD9A">
      <w:pPr>
        <w:pStyle w:val="9"/>
        <w:spacing w:before="2" w:line="228" w:lineRule="auto"/>
        <w:ind w:left="897" w:right="3945"/>
      </w:pPr>
      <w:r>
        <w:rPr>
          <w:w w:val="105"/>
        </w:rPr>
        <w:t>Unit_price DECIMAL(10, 2) NOT NULL, FOREIGN KEY (Order_id) REFERENCES</w:t>
      </w:r>
    </w:p>
    <w:p w14:paraId="0E30E716">
      <w:pPr>
        <w:pStyle w:val="9"/>
        <w:spacing w:line="317" w:lineRule="exact"/>
        <w:ind w:left="590"/>
      </w:pPr>
      <w:r>
        <w:rPr>
          <w:spacing w:val="-2"/>
        </w:rPr>
        <w:t>Purchase_Order(Order_id),</w:t>
      </w:r>
    </w:p>
    <w:p w14:paraId="525158DD">
      <w:pPr>
        <w:pStyle w:val="9"/>
        <w:spacing w:line="330" w:lineRule="exact"/>
        <w:ind w:left="897"/>
      </w:pPr>
      <w:r>
        <w:rPr>
          <w:w w:val="105"/>
        </w:rPr>
        <w:t>FOREIGN</w:t>
      </w:r>
      <w:r>
        <w:rPr>
          <w:spacing w:val="35"/>
          <w:w w:val="105"/>
        </w:rPr>
        <w:t xml:space="preserve"> </w:t>
      </w:r>
      <w:r>
        <w:rPr>
          <w:w w:val="105"/>
        </w:rPr>
        <w:t>KEY</w:t>
      </w:r>
      <w:r>
        <w:rPr>
          <w:spacing w:val="38"/>
          <w:w w:val="105"/>
        </w:rPr>
        <w:t xml:space="preserve"> </w:t>
      </w:r>
      <w:r>
        <w:rPr>
          <w:w w:val="105"/>
        </w:rPr>
        <w:t>(Product_id)</w:t>
      </w:r>
      <w:r>
        <w:rPr>
          <w:spacing w:val="41"/>
          <w:w w:val="105"/>
        </w:rPr>
        <w:t xml:space="preserve"> </w:t>
      </w:r>
      <w:r>
        <w:rPr>
          <w:w w:val="105"/>
        </w:rPr>
        <w:t>REFERENCES</w:t>
      </w:r>
      <w:r>
        <w:rPr>
          <w:spacing w:val="38"/>
          <w:w w:val="105"/>
        </w:rPr>
        <w:t xml:space="preserve"> </w:t>
      </w:r>
      <w:r>
        <w:rPr>
          <w:spacing w:val="-2"/>
          <w:w w:val="105"/>
        </w:rPr>
        <w:t>Product(Product_id)</w:t>
      </w:r>
    </w:p>
    <w:p w14:paraId="6BF6EB4C">
      <w:pPr>
        <w:spacing w:before="0" w:line="327" w:lineRule="exact"/>
        <w:ind w:left="590" w:right="0" w:firstLine="0"/>
        <w:jc w:val="left"/>
        <w:rPr>
          <w:sz w:val="28"/>
        </w:rPr>
      </w:pPr>
      <w:r>
        <w:rPr>
          <w:spacing w:val="-5"/>
          <w:w w:val="90"/>
          <w:sz w:val="28"/>
        </w:rPr>
        <w:t>);</w:t>
      </w:r>
    </w:p>
    <w:p w14:paraId="4B822EF7">
      <w:pPr>
        <w:pStyle w:val="9"/>
        <w:spacing w:before="305" w:line="330" w:lineRule="exact"/>
        <w:ind w:left="590"/>
      </w:pPr>
      <w:r>
        <w:rPr>
          <w:w w:val="105"/>
        </w:rPr>
        <w:t>CREATE</w:t>
      </w:r>
      <w:r>
        <w:rPr>
          <w:spacing w:val="21"/>
          <w:w w:val="105"/>
        </w:rPr>
        <w:t xml:space="preserve"> </w:t>
      </w:r>
      <w:r>
        <w:rPr>
          <w:w w:val="105"/>
        </w:rPr>
        <w:t>TABLE</w:t>
      </w:r>
      <w:r>
        <w:rPr>
          <w:spacing w:val="21"/>
          <w:w w:val="105"/>
        </w:rPr>
        <w:t xml:space="preserve"> </w:t>
      </w:r>
      <w:r>
        <w:rPr>
          <w:w w:val="105"/>
        </w:rPr>
        <w:t>Category</w:t>
      </w:r>
      <w:r>
        <w:rPr>
          <w:spacing w:val="18"/>
          <w:w w:val="105"/>
        </w:rPr>
        <w:t xml:space="preserve"> </w:t>
      </w:r>
      <w:r>
        <w:rPr>
          <w:spacing w:val="-10"/>
          <w:w w:val="105"/>
        </w:rPr>
        <w:t>(</w:t>
      </w:r>
    </w:p>
    <w:p w14:paraId="6318CE6E">
      <w:pPr>
        <w:pStyle w:val="9"/>
        <w:spacing w:before="6" w:line="228" w:lineRule="auto"/>
        <w:ind w:left="897" w:right="3945"/>
      </w:pPr>
      <w:r>
        <w:rPr>
          <w:w w:val="105"/>
        </w:rPr>
        <w:t>Category_id VARCHAR(7) PRIMARY KEY, Category_name</w:t>
      </w:r>
      <w:r>
        <w:rPr>
          <w:spacing w:val="-14"/>
          <w:w w:val="105"/>
        </w:rPr>
        <w:t xml:space="preserve"> </w:t>
      </w:r>
      <w:r>
        <w:rPr>
          <w:w w:val="105"/>
        </w:rPr>
        <w:t>VARCHAR(20)</w:t>
      </w:r>
      <w:r>
        <w:rPr>
          <w:spacing w:val="-14"/>
          <w:w w:val="105"/>
        </w:rPr>
        <w:t xml:space="preserve"> </w:t>
      </w:r>
      <w:r>
        <w:rPr>
          <w:w w:val="105"/>
        </w:rPr>
        <w:t>NOT</w:t>
      </w:r>
      <w:r>
        <w:rPr>
          <w:spacing w:val="-10"/>
          <w:w w:val="105"/>
        </w:rPr>
        <w:t xml:space="preserve"> </w:t>
      </w:r>
      <w:r>
        <w:rPr>
          <w:w w:val="105"/>
        </w:rPr>
        <w:t>NULL, Description VARCHAR(50)</w:t>
      </w:r>
    </w:p>
    <w:p w14:paraId="27E02E3E">
      <w:pPr>
        <w:spacing w:before="0" w:line="326" w:lineRule="exact"/>
        <w:ind w:left="590" w:right="0" w:firstLine="0"/>
        <w:jc w:val="left"/>
        <w:rPr>
          <w:sz w:val="28"/>
        </w:rPr>
      </w:pPr>
      <w:r>
        <w:rPr>
          <w:spacing w:val="-5"/>
          <w:w w:val="90"/>
          <w:sz w:val="28"/>
        </w:rPr>
        <w:t>);</w:t>
      </w:r>
    </w:p>
    <w:p w14:paraId="48FDB288">
      <w:pPr>
        <w:pStyle w:val="9"/>
        <w:spacing w:before="303"/>
      </w:pPr>
    </w:p>
    <w:p w14:paraId="6702E441">
      <w:pPr>
        <w:pStyle w:val="9"/>
        <w:spacing w:line="228" w:lineRule="auto"/>
        <w:ind w:left="590" w:right="5653"/>
      </w:pPr>
      <w:r>
        <w:t>-- Procedures and Functions DELIMITER //</w:t>
      </w:r>
    </w:p>
    <w:p w14:paraId="35C4381B">
      <w:pPr>
        <w:pStyle w:val="9"/>
        <w:spacing w:before="317" w:line="232" w:lineRule="auto"/>
        <w:ind w:left="590" w:right="1004"/>
      </w:pPr>
      <w:r>
        <w:rPr>
          <w:w w:val="105"/>
        </w:rPr>
        <w:t>CREATE</w:t>
      </w:r>
      <w:r>
        <w:rPr>
          <w:spacing w:val="-18"/>
          <w:w w:val="105"/>
        </w:rPr>
        <w:t xml:space="preserve"> </w:t>
      </w:r>
      <w:r>
        <w:rPr>
          <w:w w:val="105"/>
        </w:rPr>
        <w:t>PROCEDURE</w:t>
      </w:r>
      <w:r>
        <w:rPr>
          <w:spacing w:val="-18"/>
          <w:w w:val="105"/>
        </w:rPr>
        <w:t xml:space="preserve"> </w:t>
      </w:r>
      <w:r>
        <w:rPr>
          <w:w w:val="105"/>
        </w:rPr>
        <w:t>order_summary(IN</w:t>
      </w:r>
      <w:r>
        <w:rPr>
          <w:spacing w:val="-16"/>
          <w:w w:val="105"/>
        </w:rPr>
        <w:t xml:space="preserve"> </w:t>
      </w:r>
      <w:r>
        <w:rPr>
          <w:w w:val="105"/>
        </w:rPr>
        <w:t xml:space="preserve">param_order_id </w:t>
      </w:r>
      <w:r>
        <w:rPr>
          <w:spacing w:val="-2"/>
          <w:w w:val="105"/>
        </w:rPr>
        <w:t>VARCHAR(7))</w:t>
      </w:r>
    </w:p>
    <w:p w14:paraId="514520F4">
      <w:pPr>
        <w:pStyle w:val="6"/>
        <w:spacing w:line="314" w:lineRule="exact"/>
      </w:pPr>
      <w:r>
        <w:rPr>
          <w:spacing w:val="-4"/>
          <w:w w:val="105"/>
        </w:rPr>
        <w:t>BEGIN</w:t>
      </w:r>
    </w:p>
    <w:p w14:paraId="42A0A8A6">
      <w:pPr>
        <w:pStyle w:val="9"/>
        <w:spacing w:line="322" w:lineRule="exact"/>
        <w:ind w:left="897"/>
      </w:pPr>
      <w:r>
        <w:t>SELECT</w:t>
      </w:r>
      <w:r>
        <w:rPr>
          <w:spacing w:val="33"/>
        </w:rPr>
        <w:t xml:space="preserve"> </w:t>
      </w:r>
      <w:r>
        <w:t>po.Order_id,</w:t>
      </w:r>
      <w:r>
        <w:rPr>
          <w:spacing w:val="34"/>
        </w:rPr>
        <w:t xml:space="preserve"> </w:t>
      </w:r>
      <w:r>
        <w:t>po.Order_date,</w:t>
      </w:r>
      <w:r>
        <w:rPr>
          <w:spacing w:val="28"/>
        </w:rPr>
        <w:t xml:space="preserve"> </w:t>
      </w:r>
      <w:r>
        <w:rPr>
          <w:spacing w:val="-2"/>
        </w:rPr>
        <w:t>po.Total_amount,</w:t>
      </w:r>
    </w:p>
    <w:p w14:paraId="0D7138E2">
      <w:pPr>
        <w:pStyle w:val="9"/>
        <w:spacing w:before="6" w:line="228" w:lineRule="auto"/>
        <w:ind w:left="590" w:right="1033" w:firstLine="850"/>
      </w:pPr>
      <w:r>
        <w:rPr>
          <w:w w:val="105"/>
        </w:rPr>
        <w:t>c.Name</w:t>
      </w:r>
      <w:r>
        <w:rPr>
          <w:spacing w:val="-23"/>
          <w:w w:val="105"/>
        </w:rPr>
        <w:t xml:space="preserve"> </w:t>
      </w:r>
      <w:r>
        <w:rPr>
          <w:w w:val="105"/>
        </w:rPr>
        <w:t>AS</w:t>
      </w:r>
      <w:r>
        <w:rPr>
          <w:spacing w:val="-23"/>
          <w:w w:val="105"/>
        </w:rPr>
        <w:t xml:space="preserve"> </w:t>
      </w:r>
      <w:r>
        <w:rPr>
          <w:w w:val="105"/>
        </w:rPr>
        <w:t>Customer_Name,</w:t>
      </w:r>
      <w:r>
        <w:rPr>
          <w:spacing w:val="-23"/>
          <w:w w:val="105"/>
        </w:rPr>
        <w:t xml:space="preserve"> </w:t>
      </w:r>
      <w:r>
        <w:rPr>
          <w:w w:val="105"/>
        </w:rPr>
        <w:t>c.Address</w:t>
      </w:r>
      <w:r>
        <w:rPr>
          <w:spacing w:val="-23"/>
          <w:w w:val="105"/>
        </w:rPr>
        <w:t xml:space="preserve"> </w:t>
      </w:r>
      <w:r>
        <w:rPr>
          <w:w w:val="105"/>
        </w:rPr>
        <w:t>AS</w:t>
      </w:r>
      <w:r>
        <w:rPr>
          <w:spacing w:val="-23"/>
          <w:w w:val="105"/>
        </w:rPr>
        <w:t xml:space="preserve"> </w:t>
      </w:r>
      <w:r>
        <w:rPr>
          <w:w w:val="105"/>
        </w:rPr>
        <w:t>Customer_Address, c.Pincode, c.Phone_number_s</w:t>
      </w:r>
    </w:p>
    <w:p w14:paraId="53502B83">
      <w:pPr>
        <w:pStyle w:val="9"/>
        <w:spacing w:line="317" w:lineRule="exact"/>
        <w:ind w:left="897"/>
      </w:pPr>
      <w:r>
        <w:rPr>
          <w:w w:val="105"/>
        </w:rPr>
        <w:t>FROM</w:t>
      </w:r>
      <w:r>
        <w:rPr>
          <w:spacing w:val="-6"/>
          <w:w w:val="105"/>
        </w:rPr>
        <w:t xml:space="preserve"> </w:t>
      </w:r>
      <w:r>
        <w:rPr>
          <w:w w:val="105"/>
        </w:rPr>
        <w:t>Purchase_Order</w:t>
      </w:r>
      <w:r>
        <w:rPr>
          <w:spacing w:val="-5"/>
          <w:w w:val="105"/>
        </w:rPr>
        <w:t xml:space="preserve"> po</w:t>
      </w:r>
    </w:p>
    <w:p w14:paraId="6C1F3500">
      <w:pPr>
        <w:pStyle w:val="9"/>
        <w:spacing w:before="6" w:line="228" w:lineRule="auto"/>
        <w:ind w:left="892" w:right="1995" w:firstLine="4"/>
      </w:pPr>
      <w:r>
        <w:t>JOIN Customer c ON po.Customer_id = c.Customer_id WHERE po.Order_id = param_order_id;</w:t>
      </w:r>
    </w:p>
    <w:p w14:paraId="4F190350">
      <w:pPr>
        <w:pStyle w:val="9"/>
        <w:spacing w:before="323" w:line="228" w:lineRule="auto"/>
        <w:ind w:left="590" w:right="1004" w:firstLine="307"/>
      </w:pPr>
      <w:r>
        <w:t>SELECT oi.Order_item_id, p.Product_id, p.Type, p.Color, p.P_Size, p.Gender, oi.Quantity, oi.Unit_price</w:t>
      </w:r>
    </w:p>
    <w:p w14:paraId="7181090B">
      <w:pPr>
        <w:pStyle w:val="9"/>
        <w:spacing w:line="317" w:lineRule="exact"/>
        <w:ind w:left="897"/>
      </w:pPr>
      <w:r>
        <w:t>FROM</w:t>
      </w:r>
      <w:r>
        <w:rPr>
          <w:spacing w:val="15"/>
        </w:rPr>
        <w:t xml:space="preserve"> </w:t>
      </w:r>
      <w:r>
        <w:t>Order_Item</w:t>
      </w:r>
      <w:r>
        <w:rPr>
          <w:spacing w:val="20"/>
        </w:rPr>
        <w:t xml:space="preserve"> </w:t>
      </w:r>
      <w:r>
        <w:rPr>
          <w:spacing w:val="-5"/>
        </w:rPr>
        <w:t>oi</w:t>
      </w:r>
    </w:p>
    <w:p w14:paraId="52F22907">
      <w:pPr>
        <w:pStyle w:val="9"/>
        <w:spacing w:line="232" w:lineRule="auto"/>
        <w:ind w:left="892" w:right="2718" w:firstLine="4"/>
      </w:pPr>
      <w:r>
        <w:t>JOIN</w:t>
      </w:r>
      <w:r>
        <w:rPr>
          <w:spacing w:val="-3"/>
        </w:rPr>
        <w:t xml:space="preserve"> </w:t>
      </w:r>
      <w:r>
        <w:t>Product p</w:t>
      </w:r>
      <w:r>
        <w:rPr>
          <w:spacing w:val="-4"/>
        </w:rPr>
        <w:t xml:space="preserve"> </w:t>
      </w:r>
      <w:r>
        <w:t>ON oi.Product_id</w:t>
      </w:r>
      <w:r>
        <w:rPr>
          <w:spacing w:val="-4"/>
        </w:rPr>
        <w:t xml:space="preserve"> </w:t>
      </w:r>
      <w:r>
        <w:t>= p.Product_id WHERE oi.Order_id = param_order_id;</w:t>
      </w:r>
    </w:p>
    <w:p w14:paraId="5C4B286D">
      <w:pPr>
        <w:pStyle w:val="6"/>
        <w:spacing w:line="322" w:lineRule="exact"/>
      </w:pPr>
      <w:r>
        <w:t>END</w:t>
      </w:r>
      <w:r>
        <w:rPr>
          <w:spacing w:val="41"/>
        </w:rPr>
        <w:t xml:space="preserve"> </w:t>
      </w:r>
      <w:r>
        <w:rPr>
          <w:spacing w:val="-5"/>
        </w:rPr>
        <w:t>//</w:t>
      </w:r>
    </w:p>
    <w:p w14:paraId="7EBC33C6">
      <w:pPr>
        <w:pStyle w:val="9"/>
        <w:spacing w:before="319" w:line="228" w:lineRule="auto"/>
        <w:ind w:left="590" w:right="1004"/>
      </w:pPr>
      <w:r>
        <w:t>CREATE FUNCTION get_total_amount(param_order_id VARCHAR(7))</w:t>
      </w:r>
      <w:r>
        <w:rPr>
          <w:spacing w:val="40"/>
          <w:w w:val="105"/>
        </w:rPr>
        <w:t xml:space="preserve"> </w:t>
      </w:r>
      <w:r>
        <w:rPr>
          <w:w w:val="105"/>
        </w:rPr>
        <w:t>RETURNS DECIMAL(10, 2)</w:t>
      </w:r>
    </w:p>
    <w:p w14:paraId="0F63C7DD">
      <w:pPr>
        <w:pStyle w:val="6"/>
        <w:spacing w:before="1" w:line="228" w:lineRule="auto"/>
        <w:ind w:right="6982"/>
      </w:pPr>
      <w:r>
        <w:rPr>
          <w:spacing w:val="-2"/>
          <w:w w:val="105"/>
        </w:rPr>
        <w:t xml:space="preserve">DETERMINISTIC </w:t>
      </w:r>
      <w:r>
        <w:rPr>
          <w:spacing w:val="-4"/>
          <w:w w:val="105"/>
        </w:rPr>
        <w:t>BEGIN</w:t>
      </w:r>
    </w:p>
    <w:p w14:paraId="713DCE9B">
      <w:pPr>
        <w:pStyle w:val="9"/>
        <w:spacing w:line="317" w:lineRule="exact"/>
        <w:ind w:left="897"/>
      </w:pPr>
      <w:r>
        <w:t>DECLARE</w:t>
      </w:r>
      <w:r>
        <w:rPr>
          <w:spacing w:val="62"/>
        </w:rPr>
        <w:t xml:space="preserve"> </w:t>
      </w:r>
      <w:r>
        <w:t>total_amount</w:t>
      </w:r>
      <w:r>
        <w:rPr>
          <w:spacing w:val="48"/>
        </w:rPr>
        <w:t xml:space="preserve"> </w:t>
      </w:r>
      <w:r>
        <w:t>DECIMAL(10,</w:t>
      </w:r>
      <w:r>
        <w:rPr>
          <w:spacing w:val="48"/>
        </w:rPr>
        <w:t xml:space="preserve"> </w:t>
      </w:r>
      <w:r>
        <w:rPr>
          <w:spacing w:val="-5"/>
        </w:rPr>
        <w:t>2);</w:t>
      </w:r>
    </w:p>
    <w:p w14:paraId="728A4B84">
      <w:pPr>
        <w:pStyle w:val="9"/>
        <w:spacing w:before="6" w:line="228" w:lineRule="auto"/>
        <w:ind w:left="897" w:right="1995"/>
      </w:pPr>
      <w:r>
        <w:t>SELECT SUM(oi.Quantity * oi.Unit_price) INTO total_amount FROM Order_Item oi</w:t>
      </w:r>
    </w:p>
    <w:p w14:paraId="47104C4A">
      <w:pPr>
        <w:pStyle w:val="9"/>
        <w:spacing w:after="0" w:line="228" w:lineRule="auto"/>
        <w:sectPr>
          <w:pgSz w:w="11910" w:h="16840"/>
          <w:pgMar w:top="1360" w:right="566" w:bottom="280" w:left="850" w:header="720" w:footer="720" w:gutter="0"/>
          <w:cols w:space="720" w:num="1"/>
        </w:sectPr>
      </w:pPr>
    </w:p>
    <w:p w14:paraId="5CDD223B">
      <w:pPr>
        <w:pStyle w:val="9"/>
        <w:spacing w:before="60" w:line="228" w:lineRule="auto"/>
        <w:ind w:left="897" w:right="3945" w:hanging="5"/>
      </w:pPr>
      <w:r>
        <w:t>WHERE oi.Order_id = param_order_id; RETURN total_amount;</w:t>
      </w:r>
    </w:p>
    <w:p w14:paraId="36EA9DF5">
      <w:pPr>
        <w:pStyle w:val="6"/>
        <w:spacing w:line="325" w:lineRule="exact"/>
      </w:pPr>
      <w:r>
        <w:t>END</w:t>
      </w:r>
      <w:r>
        <w:rPr>
          <w:spacing w:val="41"/>
        </w:rPr>
        <w:t xml:space="preserve"> </w:t>
      </w:r>
      <w:r>
        <w:rPr>
          <w:spacing w:val="-5"/>
        </w:rPr>
        <w:t>//</w:t>
      </w:r>
    </w:p>
    <w:p w14:paraId="384F310A">
      <w:pPr>
        <w:pStyle w:val="9"/>
        <w:spacing w:before="305" w:line="330" w:lineRule="exact"/>
        <w:ind w:left="590"/>
      </w:pPr>
      <w:r>
        <w:t>-- New</w:t>
      </w:r>
      <w:r>
        <w:rPr>
          <w:spacing w:val="-3"/>
        </w:rPr>
        <w:t xml:space="preserve"> </w:t>
      </w:r>
      <w:r>
        <w:t>Procedures,</w:t>
      </w:r>
      <w:r>
        <w:rPr>
          <w:spacing w:val="7"/>
        </w:rPr>
        <w:t xml:space="preserve"> </w:t>
      </w:r>
      <w:r>
        <w:t>Functions,</w:t>
      </w:r>
      <w:r>
        <w:rPr>
          <w:spacing w:val="2"/>
        </w:rPr>
        <w:t xml:space="preserve"> </w:t>
      </w:r>
      <w:r>
        <w:t>and</w:t>
      </w:r>
      <w:r>
        <w:rPr>
          <w:spacing w:val="1"/>
        </w:rPr>
        <w:t xml:space="preserve"> </w:t>
      </w:r>
      <w:r>
        <w:rPr>
          <w:spacing w:val="-2"/>
        </w:rPr>
        <w:t>Triggers</w:t>
      </w:r>
    </w:p>
    <w:p w14:paraId="6C665999">
      <w:pPr>
        <w:pStyle w:val="9"/>
        <w:spacing w:before="6" w:line="228" w:lineRule="auto"/>
        <w:ind w:left="590" w:right="1004"/>
      </w:pPr>
      <w:r>
        <w:t>CREATE PROCEDURE cost_filter(IN c DECIMAL(10, 2), IN t</w:t>
      </w:r>
      <w:r>
        <w:rPr>
          <w:spacing w:val="80"/>
        </w:rPr>
        <w:t xml:space="preserve"> </w:t>
      </w:r>
      <w:r>
        <w:rPr>
          <w:spacing w:val="-2"/>
        </w:rPr>
        <w:t>VARCHAR(7))</w:t>
      </w:r>
    </w:p>
    <w:p w14:paraId="28577773">
      <w:pPr>
        <w:pStyle w:val="6"/>
        <w:spacing w:line="322" w:lineRule="exact"/>
      </w:pPr>
      <w:r>
        <w:rPr>
          <w:spacing w:val="-4"/>
          <w:w w:val="105"/>
        </w:rPr>
        <w:t>BEGIN</w:t>
      </w:r>
    </w:p>
    <w:p w14:paraId="2F66736C">
      <w:pPr>
        <w:pStyle w:val="9"/>
        <w:spacing w:before="6" w:line="228" w:lineRule="auto"/>
        <w:ind w:left="897" w:right="5653"/>
      </w:pPr>
      <w:r>
        <w:rPr>
          <w:w w:val="105"/>
        </w:rPr>
        <w:t>DECLARE cs</w:t>
      </w:r>
      <w:r>
        <w:rPr>
          <w:spacing w:val="-4"/>
          <w:w w:val="105"/>
        </w:rPr>
        <w:t xml:space="preserve"> </w:t>
      </w:r>
      <w:r>
        <w:rPr>
          <w:w w:val="105"/>
        </w:rPr>
        <w:t>DECIMAL(10,</w:t>
      </w:r>
      <w:r>
        <w:rPr>
          <w:spacing w:val="-4"/>
          <w:w w:val="105"/>
        </w:rPr>
        <w:t xml:space="preserve"> </w:t>
      </w:r>
      <w:r>
        <w:rPr>
          <w:w w:val="105"/>
        </w:rPr>
        <w:t>2); DECLARE ty VARCHAR(7); DECLARE id VARCHAR(7);</w:t>
      </w:r>
    </w:p>
    <w:p w14:paraId="4A00181A">
      <w:pPr>
        <w:pStyle w:val="9"/>
        <w:spacing w:before="324" w:line="228" w:lineRule="auto"/>
        <w:ind w:left="897" w:right="4557"/>
      </w:pPr>
      <w:r>
        <w:rPr>
          <w:w w:val="105"/>
        </w:rPr>
        <w:t>DECLARE done INT DEFAULT 0; DECLARE</w:t>
      </w:r>
      <w:r>
        <w:rPr>
          <w:spacing w:val="40"/>
          <w:w w:val="105"/>
        </w:rPr>
        <w:t xml:space="preserve"> </w:t>
      </w:r>
      <w:r>
        <w:rPr>
          <w:w w:val="105"/>
        </w:rPr>
        <w:t>cf CURSOR</w:t>
      </w:r>
      <w:r>
        <w:rPr>
          <w:spacing w:val="40"/>
          <w:w w:val="105"/>
        </w:rPr>
        <w:t xml:space="preserve"> </w:t>
      </w:r>
      <w:r>
        <w:rPr>
          <w:w w:val="105"/>
        </w:rPr>
        <w:t>FOR</w:t>
      </w:r>
    </w:p>
    <w:p w14:paraId="17B6490F">
      <w:pPr>
        <w:pStyle w:val="9"/>
        <w:spacing w:before="1" w:line="228" w:lineRule="auto"/>
        <w:ind w:left="590" w:right="1004" w:firstLine="619"/>
      </w:pPr>
      <w:r>
        <w:t>SELECT</w:t>
      </w:r>
      <w:r>
        <w:rPr>
          <w:spacing w:val="40"/>
        </w:rPr>
        <w:t xml:space="preserve"> </w:t>
      </w:r>
      <w:r>
        <w:t>Product_id, Cost, Type</w:t>
      </w:r>
      <w:r>
        <w:rPr>
          <w:spacing w:val="40"/>
        </w:rPr>
        <w:t xml:space="preserve"> </w:t>
      </w:r>
      <w:r>
        <w:t>FROM Product WHERE</w:t>
      </w:r>
      <w:r>
        <w:rPr>
          <w:spacing w:val="39"/>
        </w:rPr>
        <w:t xml:space="preserve"> </w:t>
      </w:r>
      <w:r>
        <w:t>Cost &lt; c AND Type = t;</w:t>
      </w:r>
    </w:p>
    <w:p w14:paraId="0FC01391">
      <w:pPr>
        <w:pStyle w:val="9"/>
        <w:spacing w:line="325" w:lineRule="exact"/>
        <w:ind w:left="897"/>
      </w:pPr>
      <w:r>
        <w:rPr>
          <w:w w:val="105"/>
        </w:rPr>
        <w:t>DECLARE</w:t>
      </w:r>
      <w:r>
        <w:rPr>
          <w:spacing w:val="21"/>
          <w:w w:val="105"/>
        </w:rPr>
        <w:t xml:space="preserve"> </w:t>
      </w:r>
      <w:r>
        <w:rPr>
          <w:w w:val="105"/>
        </w:rPr>
        <w:t>CONTINUE</w:t>
      </w:r>
      <w:r>
        <w:rPr>
          <w:spacing w:val="14"/>
          <w:w w:val="105"/>
        </w:rPr>
        <w:t xml:space="preserve"> </w:t>
      </w:r>
      <w:r>
        <w:rPr>
          <w:w w:val="105"/>
        </w:rPr>
        <w:t>HANDLER</w:t>
      </w:r>
      <w:r>
        <w:rPr>
          <w:spacing w:val="18"/>
          <w:w w:val="105"/>
        </w:rPr>
        <w:t xml:space="preserve"> </w:t>
      </w:r>
      <w:r>
        <w:rPr>
          <w:w w:val="105"/>
        </w:rPr>
        <w:t>FOR</w:t>
      </w:r>
      <w:r>
        <w:rPr>
          <w:spacing w:val="12"/>
          <w:w w:val="105"/>
        </w:rPr>
        <w:t xml:space="preserve"> </w:t>
      </w:r>
      <w:r>
        <w:rPr>
          <w:w w:val="105"/>
        </w:rPr>
        <w:t>NOT</w:t>
      </w:r>
      <w:r>
        <w:rPr>
          <w:spacing w:val="20"/>
          <w:w w:val="105"/>
        </w:rPr>
        <w:t xml:space="preserve"> </w:t>
      </w:r>
      <w:r>
        <w:rPr>
          <w:w w:val="105"/>
        </w:rPr>
        <w:t>FOUND</w:t>
      </w:r>
      <w:r>
        <w:rPr>
          <w:spacing w:val="20"/>
          <w:w w:val="105"/>
        </w:rPr>
        <w:t xml:space="preserve"> </w:t>
      </w:r>
      <w:r>
        <w:rPr>
          <w:w w:val="105"/>
        </w:rPr>
        <w:t>SET</w:t>
      </w:r>
      <w:r>
        <w:rPr>
          <w:spacing w:val="15"/>
          <w:w w:val="105"/>
        </w:rPr>
        <w:t xml:space="preserve"> </w:t>
      </w:r>
      <w:r>
        <w:rPr>
          <w:w w:val="105"/>
        </w:rPr>
        <w:t>done</w:t>
      </w:r>
      <w:r>
        <w:rPr>
          <w:spacing w:val="11"/>
          <w:w w:val="105"/>
        </w:rPr>
        <w:t xml:space="preserve"> </w:t>
      </w:r>
      <w:r>
        <w:rPr>
          <w:w w:val="105"/>
        </w:rPr>
        <w:t>=</w:t>
      </w:r>
      <w:r>
        <w:rPr>
          <w:spacing w:val="17"/>
          <w:w w:val="105"/>
        </w:rPr>
        <w:t xml:space="preserve"> </w:t>
      </w:r>
      <w:r>
        <w:rPr>
          <w:spacing w:val="-5"/>
          <w:w w:val="105"/>
        </w:rPr>
        <w:t>1;</w:t>
      </w:r>
    </w:p>
    <w:p w14:paraId="03B93C90">
      <w:pPr>
        <w:pStyle w:val="9"/>
        <w:spacing w:before="306" w:line="330" w:lineRule="exact"/>
        <w:ind w:left="897"/>
      </w:pPr>
      <w:r>
        <w:rPr>
          <w:w w:val="105"/>
        </w:rPr>
        <w:t>OPEN</w:t>
      </w:r>
      <w:r>
        <w:rPr>
          <w:spacing w:val="41"/>
          <w:w w:val="105"/>
        </w:rPr>
        <w:t xml:space="preserve"> </w:t>
      </w:r>
      <w:r>
        <w:rPr>
          <w:spacing w:val="-5"/>
          <w:w w:val="105"/>
        </w:rPr>
        <w:t>cf;</w:t>
      </w:r>
    </w:p>
    <w:p w14:paraId="7127AE5F">
      <w:pPr>
        <w:pStyle w:val="9"/>
        <w:spacing w:line="324" w:lineRule="exact"/>
        <w:ind w:left="897"/>
      </w:pPr>
      <w:r>
        <w:rPr>
          <w:spacing w:val="-2"/>
        </w:rPr>
        <w:t>read_loop:</w:t>
      </w:r>
      <w:r>
        <w:rPr>
          <w:spacing w:val="-3"/>
        </w:rPr>
        <w:t xml:space="preserve"> </w:t>
      </w:r>
      <w:r>
        <w:rPr>
          <w:spacing w:val="-4"/>
        </w:rPr>
        <w:t>LOOP</w:t>
      </w:r>
    </w:p>
    <w:p w14:paraId="46D6A196">
      <w:pPr>
        <w:pStyle w:val="9"/>
        <w:spacing w:before="8" w:line="228" w:lineRule="auto"/>
        <w:ind w:left="1215" w:right="5946" w:hanging="5"/>
      </w:pPr>
      <w:r>
        <w:t>FETCH cf INTO id, cs, ty; IF done THEN</w:t>
      </w:r>
    </w:p>
    <w:p w14:paraId="05099138">
      <w:pPr>
        <w:pStyle w:val="9"/>
        <w:spacing w:before="1" w:line="228" w:lineRule="auto"/>
        <w:ind w:left="1210" w:right="6664" w:firstLine="312"/>
      </w:pPr>
      <w:r>
        <w:rPr>
          <w:w w:val="105"/>
        </w:rPr>
        <w:t>LEAVE</w:t>
      </w:r>
      <w:r>
        <w:rPr>
          <w:spacing w:val="-23"/>
          <w:w w:val="105"/>
        </w:rPr>
        <w:t xml:space="preserve"> </w:t>
      </w:r>
      <w:r>
        <w:rPr>
          <w:w w:val="105"/>
        </w:rPr>
        <w:t>read_loop; END IF;</w:t>
      </w:r>
    </w:p>
    <w:p w14:paraId="260709F7">
      <w:pPr>
        <w:pStyle w:val="9"/>
        <w:spacing w:line="325" w:lineRule="exact"/>
        <w:ind w:left="1210"/>
      </w:pPr>
      <w:r>
        <w:rPr>
          <w:w w:val="105"/>
        </w:rPr>
        <w:t>SELECT</w:t>
      </w:r>
      <w:r>
        <w:rPr>
          <w:spacing w:val="-19"/>
          <w:w w:val="105"/>
        </w:rPr>
        <w:t xml:space="preserve"> </w:t>
      </w:r>
      <w:r>
        <w:rPr>
          <w:w w:val="105"/>
        </w:rPr>
        <w:t>CONCAT('Product</w:t>
      </w:r>
      <w:r>
        <w:rPr>
          <w:spacing w:val="-22"/>
          <w:w w:val="105"/>
        </w:rPr>
        <w:t xml:space="preserve"> </w:t>
      </w:r>
      <w:r>
        <w:rPr>
          <w:w w:val="105"/>
        </w:rPr>
        <w:t>',</w:t>
      </w:r>
      <w:r>
        <w:rPr>
          <w:spacing w:val="-22"/>
          <w:w w:val="105"/>
        </w:rPr>
        <w:t xml:space="preserve"> </w:t>
      </w:r>
      <w:r>
        <w:rPr>
          <w:w w:val="105"/>
        </w:rPr>
        <w:t>id,</w:t>
      </w:r>
      <w:r>
        <w:rPr>
          <w:spacing w:val="-22"/>
          <w:w w:val="105"/>
        </w:rPr>
        <w:t xml:space="preserve"> </w:t>
      </w:r>
      <w:r>
        <w:rPr>
          <w:w w:val="105"/>
        </w:rPr>
        <w:t>'</w:t>
      </w:r>
      <w:r>
        <w:rPr>
          <w:spacing w:val="-18"/>
          <w:w w:val="105"/>
        </w:rPr>
        <w:t xml:space="preserve"> </w:t>
      </w:r>
      <w:r>
        <w:rPr>
          <w:w w:val="105"/>
        </w:rPr>
        <w:t>has</w:t>
      </w:r>
      <w:r>
        <w:rPr>
          <w:spacing w:val="-21"/>
          <w:w w:val="105"/>
        </w:rPr>
        <w:t xml:space="preserve"> </w:t>
      </w:r>
      <w:r>
        <w:rPr>
          <w:w w:val="105"/>
        </w:rPr>
        <w:t>cost</w:t>
      </w:r>
      <w:r>
        <w:rPr>
          <w:spacing w:val="-18"/>
          <w:w w:val="105"/>
        </w:rPr>
        <w:t xml:space="preserve"> </w:t>
      </w:r>
      <w:r>
        <w:rPr>
          <w:w w:val="105"/>
        </w:rPr>
        <w:t>',</w:t>
      </w:r>
      <w:r>
        <w:rPr>
          <w:spacing w:val="-22"/>
          <w:w w:val="105"/>
        </w:rPr>
        <w:t xml:space="preserve"> </w:t>
      </w:r>
      <w:r>
        <w:rPr>
          <w:w w:val="105"/>
        </w:rPr>
        <w:t>cs,</w:t>
      </w:r>
      <w:r>
        <w:rPr>
          <w:spacing w:val="-17"/>
          <w:w w:val="105"/>
        </w:rPr>
        <w:t xml:space="preserve"> </w:t>
      </w:r>
      <w:r>
        <w:rPr>
          <w:w w:val="105"/>
        </w:rPr>
        <w:t>'</w:t>
      </w:r>
      <w:r>
        <w:rPr>
          <w:spacing w:val="-22"/>
          <w:w w:val="105"/>
        </w:rPr>
        <w:t xml:space="preserve"> </w:t>
      </w:r>
      <w:r>
        <w:rPr>
          <w:w w:val="105"/>
        </w:rPr>
        <w:t>and</w:t>
      </w:r>
      <w:r>
        <w:rPr>
          <w:spacing w:val="-17"/>
          <w:w w:val="105"/>
        </w:rPr>
        <w:t xml:space="preserve"> </w:t>
      </w:r>
      <w:r>
        <w:rPr>
          <w:w w:val="105"/>
        </w:rPr>
        <w:t>the</w:t>
      </w:r>
      <w:r>
        <w:rPr>
          <w:spacing w:val="-23"/>
          <w:w w:val="105"/>
        </w:rPr>
        <w:t xml:space="preserve"> </w:t>
      </w:r>
      <w:r>
        <w:rPr>
          <w:w w:val="105"/>
        </w:rPr>
        <w:t>type</w:t>
      </w:r>
      <w:r>
        <w:rPr>
          <w:spacing w:val="-22"/>
          <w:w w:val="105"/>
        </w:rPr>
        <w:t xml:space="preserve"> </w:t>
      </w:r>
      <w:r>
        <w:rPr>
          <w:w w:val="105"/>
        </w:rPr>
        <w:t>is</w:t>
      </w:r>
      <w:r>
        <w:rPr>
          <w:spacing w:val="-17"/>
          <w:w w:val="105"/>
        </w:rPr>
        <w:t xml:space="preserve"> </w:t>
      </w:r>
      <w:r>
        <w:rPr>
          <w:spacing w:val="-5"/>
          <w:w w:val="105"/>
        </w:rPr>
        <w:t>',</w:t>
      </w:r>
    </w:p>
    <w:p w14:paraId="6F8DD5FF">
      <w:pPr>
        <w:pStyle w:val="9"/>
        <w:spacing w:line="314" w:lineRule="exact"/>
        <w:ind w:left="590"/>
      </w:pPr>
      <w:r>
        <w:rPr>
          <w:spacing w:val="-4"/>
          <w:w w:val="95"/>
        </w:rPr>
        <w:t>ty);</w:t>
      </w:r>
    </w:p>
    <w:p w14:paraId="61300048">
      <w:pPr>
        <w:pStyle w:val="9"/>
        <w:spacing w:before="6" w:line="228" w:lineRule="auto"/>
        <w:ind w:left="897" w:right="8064"/>
      </w:pPr>
      <w:r>
        <w:rPr>
          <w:spacing w:val="-2"/>
          <w:w w:val="110"/>
        </w:rPr>
        <w:t>END</w:t>
      </w:r>
      <w:r>
        <w:rPr>
          <w:spacing w:val="-23"/>
          <w:w w:val="110"/>
        </w:rPr>
        <w:t xml:space="preserve"> </w:t>
      </w:r>
      <w:r>
        <w:rPr>
          <w:spacing w:val="-2"/>
          <w:w w:val="110"/>
        </w:rPr>
        <w:t xml:space="preserve">LOOP; </w:t>
      </w:r>
      <w:r>
        <w:rPr>
          <w:w w:val="110"/>
        </w:rPr>
        <w:t>CLOSE cf;</w:t>
      </w:r>
    </w:p>
    <w:p w14:paraId="3960E8AB">
      <w:pPr>
        <w:pStyle w:val="6"/>
        <w:spacing w:line="325" w:lineRule="exact"/>
      </w:pPr>
      <w:r>
        <w:t>END</w:t>
      </w:r>
      <w:r>
        <w:rPr>
          <w:spacing w:val="41"/>
        </w:rPr>
        <w:t xml:space="preserve"> </w:t>
      </w:r>
      <w:r>
        <w:rPr>
          <w:spacing w:val="-5"/>
        </w:rPr>
        <w:t>//</w:t>
      </w:r>
    </w:p>
    <w:p w14:paraId="03A590A0">
      <w:pPr>
        <w:pStyle w:val="9"/>
        <w:spacing w:before="319" w:line="228" w:lineRule="auto"/>
        <w:ind w:left="590" w:right="1995"/>
      </w:pPr>
      <w:r>
        <w:rPr>
          <w:w w:val="105"/>
        </w:rPr>
        <w:t>CREATE</w:t>
      </w:r>
      <w:r>
        <w:rPr>
          <w:spacing w:val="-7"/>
          <w:w w:val="105"/>
        </w:rPr>
        <w:t xml:space="preserve"> </w:t>
      </w:r>
      <w:r>
        <w:rPr>
          <w:w w:val="105"/>
        </w:rPr>
        <w:t>FUNCTION</w:t>
      </w:r>
      <w:r>
        <w:rPr>
          <w:spacing w:val="-9"/>
          <w:w w:val="105"/>
        </w:rPr>
        <w:t xml:space="preserve"> </w:t>
      </w:r>
      <w:r>
        <w:rPr>
          <w:w w:val="105"/>
        </w:rPr>
        <w:t>totalProducts(sId</w:t>
      </w:r>
      <w:r>
        <w:rPr>
          <w:spacing w:val="-6"/>
          <w:w w:val="105"/>
        </w:rPr>
        <w:t xml:space="preserve"> </w:t>
      </w:r>
      <w:r>
        <w:rPr>
          <w:w w:val="105"/>
        </w:rPr>
        <w:t>VARCHAR(6)) RETURNS INT</w:t>
      </w:r>
    </w:p>
    <w:p w14:paraId="44AD0BBC">
      <w:pPr>
        <w:pStyle w:val="6"/>
        <w:spacing w:line="232" w:lineRule="auto"/>
        <w:ind w:right="6982"/>
      </w:pPr>
      <w:r>
        <w:rPr>
          <w:spacing w:val="-2"/>
          <w:w w:val="105"/>
        </w:rPr>
        <w:t xml:space="preserve">DETERMINISTIC </w:t>
      </w:r>
      <w:r>
        <w:rPr>
          <w:spacing w:val="-4"/>
          <w:w w:val="105"/>
        </w:rPr>
        <w:t>BEGIN</w:t>
      </w:r>
    </w:p>
    <w:p w14:paraId="59EE1D63">
      <w:pPr>
        <w:pStyle w:val="9"/>
        <w:spacing w:line="314" w:lineRule="exact"/>
        <w:ind w:left="897"/>
      </w:pPr>
      <w:r>
        <w:t>DECLARE</w:t>
      </w:r>
      <w:r>
        <w:rPr>
          <w:spacing w:val="55"/>
        </w:rPr>
        <w:t xml:space="preserve"> </w:t>
      </w:r>
      <w:r>
        <w:t>total_count</w:t>
      </w:r>
      <w:r>
        <w:rPr>
          <w:spacing w:val="50"/>
        </w:rPr>
        <w:t xml:space="preserve"> </w:t>
      </w:r>
      <w:r>
        <w:rPr>
          <w:spacing w:val="-4"/>
        </w:rPr>
        <w:t>INT;</w:t>
      </w:r>
    </w:p>
    <w:p w14:paraId="7534177E">
      <w:pPr>
        <w:pStyle w:val="9"/>
        <w:spacing w:before="2" w:line="228" w:lineRule="auto"/>
        <w:ind w:left="897" w:right="4557"/>
      </w:pPr>
      <w:r>
        <w:t xml:space="preserve">SELECT COUNT(*) INTO total_count </w:t>
      </w:r>
      <w:r>
        <w:rPr>
          <w:w w:val="105"/>
        </w:rPr>
        <w:t>FROM Product</w:t>
      </w:r>
    </w:p>
    <w:p w14:paraId="21F23617">
      <w:pPr>
        <w:pStyle w:val="9"/>
        <w:spacing w:before="1" w:line="228" w:lineRule="auto"/>
        <w:ind w:left="897" w:right="5653" w:hanging="5"/>
      </w:pPr>
      <w:r>
        <w:t>WHERE Seller_id = sId; RETURN total_count;</w:t>
      </w:r>
    </w:p>
    <w:p w14:paraId="2D070923">
      <w:pPr>
        <w:pStyle w:val="6"/>
        <w:spacing w:line="325" w:lineRule="exact"/>
      </w:pPr>
      <w:r>
        <w:t>END</w:t>
      </w:r>
      <w:r>
        <w:rPr>
          <w:spacing w:val="41"/>
        </w:rPr>
        <w:t xml:space="preserve"> </w:t>
      </w:r>
      <w:r>
        <w:rPr>
          <w:spacing w:val="-5"/>
        </w:rPr>
        <w:t>//</w:t>
      </w:r>
    </w:p>
    <w:p w14:paraId="36D17134">
      <w:pPr>
        <w:pStyle w:val="9"/>
        <w:spacing w:before="319" w:line="228" w:lineRule="auto"/>
        <w:ind w:left="590" w:right="1221"/>
      </w:pPr>
      <w:r>
        <w:rPr>
          <w:w w:val="105"/>
        </w:rPr>
        <w:t xml:space="preserve">CREATE PROCEDURE getProductQuantity(p_id VARCHAR(7)) </w:t>
      </w:r>
      <w:r>
        <w:rPr>
          <w:spacing w:val="-4"/>
          <w:w w:val="105"/>
        </w:rPr>
        <w:t>BEGIN</w:t>
      </w:r>
    </w:p>
    <w:p w14:paraId="34CCAE39">
      <w:pPr>
        <w:pStyle w:val="9"/>
        <w:spacing w:after="0" w:line="228" w:lineRule="auto"/>
        <w:sectPr>
          <w:pgSz w:w="11910" w:h="16840"/>
          <w:pgMar w:top="1360" w:right="566" w:bottom="280" w:left="850" w:header="720" w:footer="720" w:gutter="0"/>
          <w:cols w:space="720" w:num="1"/>
        </w:sectPr>
      </w:pPr>
    </w:p>
    <w:p w14:paraId="3FA34D8B">
      <w:pPr>
        <w:pStyle w:val="9"/>
        <w:spacing w:before="46" w:line="330" w:lineRule="exact"/>
        <w:ind w:left="897"/>
      </w:pPr>
      <w:r>
        <w:rPr>
          <w:w w:val="105"/>
        </w:rPr>
        <w:t>DECLARE</w:t>
      </w:r>
      <w:r>
        <w:rPr>
          <w:spacing w:val="26"/>
          <w:w w:val="105"/>
        </w:rPr>
        <w:t xml:space="preserve"> </w:t>
      </w:r>
      <w:r>
        <w:rPr>
          <w:w w:val="105"/>
        </w:rPr>
        <w:t>quan</w:t>
      </w:r>
      <w:r>
        <w:rPr>
          <w:spacing w:val="22"/>
          <w:w w:val="105"/>
        </w:rPr>
        <w:t xml:space="preserve"> </w:t>
      </w:r>
      <w:r>
        <w:rPr>
          <w:spacing w:val="-4"/>
          <w:w w:val="105"/>
        </w:rPr>
        <w:t>INT;</w:t>
      </w:r>
    </w:p>
    <w:p w14:paraId="55D62787">
      <w:pPr>
        <w:pStyle w:val="9"/>
        <w:spacing w:line="330" w:lineRule="exact"/>
        <w:ind w:left="897"/>
      </w:pPr>
      <w:r>
        <w:rPr>
          <w:spacing w:val="2"/>
        </w:rPr>
        <w:t>DECLARE</w:t>
      </w:r>
      <w:r>
        <w:rPr>
          <w:spacing w:val="71"/>
        </w:rPr>
        <w:t xml:space="preserve"> </w:t>
      </w:r>
      <w:r>
        <w:rPr>
          <w:spacing w:val="2"/>
        </w:rPr>
        <w:t>product_not_found</w:t>
      </w:r>
      <w:r>
        <w:rPr>
          <w:spacing w:val="57"/>
        </w:rPr>
        <w:t xml:space="preserve"> </w:t>
      </w:r>
      <w:r>
        <w:rPr>
          <w:spacing w:val="2"/>
        </w:rPr>
        <w:t>BOOLEAN</w:t>
      </w:r>
      <w:r>
        <w:rPr>
          <w:spacing w:val="58"/>
        </w:rPr>
        <w:t xml:space="preserve"> </w:t>
      </w:r>
      <w:r>
        <w:rPr>
          <w:spacing w:val="2"/>
        </w:rPr>
        <w:t>DEFAULT</w:t>
      </w:r>
      <w:r>
        <w:rPr>
          <w:spacing w:val="70"/>
        </w:rPr>
        <w:t xml:space="preserve"> </w:t>
      </w:r>
      <w:r>
        <w:rPr>
          <w:spacing w:val="-2"/>
        </w:rPr>
        <w:t>FALSE;</w:t>
      </w:r>
    </w:p>
    <w:p w14:paraId="39AE24DF">
      <w:pPr>
        <w:pStyle w:val="9"/>
        <w:spacing w:before="319" w:line="228" w:lineRule="auto"/>
        <w:ind w:left="897" w:right="5653"/>
      </w:pPr>
      <w:r>
        <w:rPr>
          <w:w w:val="105"/>
        </w:rPr>
        <w:t>SELECT</w:t>
      </w:r>
      <w:r>
        <w:rPr>
          <w:spacing w:val="-23"/>
          <w:w w:val="105"/>
        </w:rPr>
        <w:t xml:space="preserve"> </w:t>
      </w:r>
      <w:r>
        <w:rPr>
          <w:w w:val="105"/>
        </w:rPr>
        <w:t>Quantity</w:t>
      </w:r>
      <w:r>
        <w:rPr>
          <w:spacing w:val="-23"/>
          <w:w w:val="105"/>
        </w:rPr>
        <w:t xml:space="preserve"> </w:t>
      </w:r>
      <w:r>
        <w:rPr>
          <w:w w:val="105"/>
        </w:rPr>
        <w:t>INTO</w:t>
      </w:r>
      <w:r>
        <w:rPr>
          <w:spacing w:val="-23"/>
          <w:w w:val="105"/>
        </w:rPr>
        <w:t xml:space="preserve"> </w:t>
      </w:r>
      <w:r>
        <w:rPr>
          <w:w w:val="105"/>
        </w:rPr>
        <w:t>quan FROM Product</w:t>
      </w:r>
    </w:p>
    <w:p w14:paraId="78115C0A">
      <w:pPr>
        <w:pStyle w:val="9"/>
        <w:spacing w:line="325" w:lineRule="exact"/>
        <w:ind w:left="892"/>
      </w:pPr>
      <w:r>
        <w:t>WHERE</w:t>
      </w:r>
      <w:r>
        <w:rPr>
          <w:spacing w:val="17"/>
        </w:rPr>
        <w:t xml:space="preserve"> </w:t>
      </w:r>
      <w:r>
        <w:t>Product_id</w:t>
      </w:r>
      <w:r>
        <w:rPr>
          <w:spacing w:val="14"/>
        </w:rPr>
        <w:t xml:space="preserve"> </w:t>
      </w:r>
      <w:r>
        <w:t>=</w:t>
      </w:r>
      <w:r>
        <w:rPr>
          <w:spacing w:val="22"/>
        </w:rPr>
        <w:t xml:space="preserve"> </w:t>
      </w:r>
      <w:r>
        <w:rPr>
          <w:spacing w:val="-4"/>
        </w:rPr>
        <w:t>p_id;</w:t>
      </w:r>
    </w:p>
    <w:p w14:paraId="45D6B8E4">
      <w:pPr>
        <w:pStyle w:val="9"/>
        <w:spacing w:before="310" w:line="330" w:lineRule="exact"/>
        <w:ind w:left="902"/>
      </w:pPr>
      <w:r>
        <w:t>IF</w:t>
      </w:r>
      <w:r>
        <w:rPr>
          <w:spacing w:val="2"/>
        </w:rPr>
        <w:t xml:space="preserve"> </w:t>
      </w:r>
      <w:r>
        <w:t>quan</w:t>
      </w:r>
      <w:r>
        <w:rPr>
          <w:spacing w:val="8"/>
        </w:rPr>
        <w:t xml:space="preserve"> </w:t>
      </w:r>
      <w:r>
        <w:t>IS</w:t>
      </w:r>
      <w:r>
        <w:rPr>
          <w:spacing w:val="6"/>
        </w:rPr>
        <w:t xml:space="preserve"> </w:t>
      </w:r>
      <w:r>
        <w:t>NULL</w:t>
      </w:r>
      <w:r>
        <w:rPr>
          <w:spacing w:val="3"/>
        </w:rPr>
        <w:t xml:space="preserve"> </w:t>
      </w:r>
      <w:r>
        <w:rPr>
          <w:spacing w:val="-4"/>
        </w:rPr>
        <w:t>THEN</w:t>
      </w:r>
    </w:p>
    <w:p w14:paraId="3B60D781">
      <w:pPr>
        <w:pStyle w:val="9"/>
        <w:spacing w:before="6" w:line="228" w:lineRule="auto"/>
        <w:ind w:left="897" w:right="5123" w:firstLine="312"/>
      </w:pPr>
      <w:r>
        <w:t>SET product_not_found</w:t>
      </w:r>
      <w:r>
        <w:rPr>
          <w:spacing w:val="-3"/>
        </w:rPr>
        <w:t xml:space="preserve"> </w:t>
      </w:r>
      <w:r>
        <w:t>=</w:t>
      </w:r>
      <w:r>
        <w:rPr>
          <w:spacing w:val="-2"/>
        </w:rPr>
        <w:t xml:space="preserve"> </w:t>
      </w:r>
      <w:r>
        <w:t>TRUE; END IF;</w:t>
      </w:r>
    </w:p>
    <w:p w14:paraId="31CE9645">
      <w:pPr>
        <w:pStyle w:val="9"/>
        <w:spacing w:before="309" w:line="330" w:lineRule="exact"/>
        <w:ind w:left="902"/>
      </w:pPr>
      <w:r>
        <w:rPr>
          <w:spacing w:val="-2"/>
        </w:rPr>
        <w:t>IF</w:t>
      </w:r>
      <w:r>
        <w:rPr>
          <w:spacing w:val="-17"/>
        </w:rPr>
        <w:t xml:space="preserve"> </w:t>
      </w:r>
      <w:r>
        <w:rPr>
          <w:spacing w:val="-2"/>
        </w:rPr>
        <w:t>product_not_found</w:t>
      </w:r>
      <w:r>
        <w:rPr>
          <w:spacing w:val="-11"/>
        </w:rPr>
        <w:t xml:space="preserve"> </w:t>
      </w:r>
      <w:r>
        <w:rPr>
          <w:spacing w:val="-4"/>
        </w:rPr>
        <w:t>THEN</w:t>
      </w:r>
    </w:p>
    <w:p w14:paraId="64D67738">
      <w:pPr>
        <w:pStyle w:val="9"/>
        <w:spacing w:line="322" w:lineRule="exact"/>
        <w:ind w:left="1210"/>
      </w:pPr>
      <w:r>
        <w:rPr>
          <w:w w:val="105"/>
        </w:rPr>
        <w:t>SIGNAL</w:t>
      </w:r>
      <w:r>
        <w:rPr>
          <w:spacing w:val="6"/>
          <w:w w:val="105"/>
        </w:rPr>
        <w:t xml:space="preserve"> </w:t>
      </w:r>
      <w:r>
        <w:rPr>
          <w:w w:val="105"/>
        </w:rPr>
        <w:t>SQLSTATE</w:t>
      </w:r>
      <w:r>
        <w:rPr>
          <w:spacing w:val="9"/>
          <w:w w:val="105"/>
        </w:rPr>
        <w:t xml:space="preserve"> </w:t>
      </w:r>
      <w:r>
        <w:rPr>
          <w:w w:val="105"/>
        </w:rPr>
        <w:t>'45000'</w:t>
      </w:r>
      <w:r>
        <w:rPr>
          <w:spacing w:val="8"/>
          <w:w w:val="105"/>
        </w:rPr>
        <w:t xml:space="preserve"> </w:t>
      </w:r>
      <w:r>
        <w:rPr>
          <w:w w:val="105"/>
        </w:rPr>
        <w:t>SET</w:t>
      </w:r>
      <w:r>
        <w:rPr>
          <w:spacing w:val="16"/>
          <w:w w:val="105"/>
        </w:rPr>
        <w:t xml:space="preserve"> </w:t>
      </w:r>
      <w:r>
        <w:rPr>
          <w:w w:val="105"/>
        </w:rPr>
        <w:t>MESSAGE_TEXT</w:t>
      </w:r>
      <w:r>
        <w:rPr>
          <w:spacing w:val="11"/>
          <w:w w:val="105"/>
        </w:rPr>
        <w:t xml:space="preserve"> </w:t>
      </w:r>
      <w:r>
        <w:rPr>
          <w:w w:val="105"/>
        </w:rPr>
        <w:t>=</w:t>
      </w:r>
      <w:r>
        <w:rPr>
          <w:spacing w:val="13"/>
          <w:w w:val="105"/>
        </w:rPr>
        <w:t xml:space="preserve"> </w:t>
      </w:r>
      <w:r>
        <w:rPr>
          <w:w w:val="105"/>
        </w:rPr>
        <w:t>'Sorry,</w:t>
      </w:r>
      <w:r>
        <w:rPr>
          <w:spacing w:val="12"/>
          <w:w w:val="105"/>
        </w:rPr>
        <w:t xml:space="preserve"> </w:t>
      </w:r>
      <w:r>
        <w:rPr>
          <w:spacing w:val="-5"/>
          <w:w w:val="105"/>
        </w:rPr>
        <w:t>no</w:t>
      </w:r>
    </w:p>
    <w:p w14:paraId="7919D435">
      <w:pPr>
        <w:pStyle w:val="9"/>
        <w:spacing w:before="6" w:line="228" w:lineRule="auto"/>
        <w:ind w:left="897" w:right="6982" w:hanging="308"/>
      </w:pPr>
      <w:r>
        <w:t>such</w:t>
      </w:r>
      <w:r>
        <w:rPr>
          <w:spacing w:val="-22"/>
        </w:rPr>
        <w:t xml:space="preserve"> </w:t>
      </w:r>
      <w:r>
        <w:t>product</w:t>
      </w:r>
      <w:r>
        <w:rPr>
          <w:spacing w:val="-22"/>
        </w:rPr>
        <w:t xml:space="preserve"> </w:t>
      </w:r>
      <w:r>
        <w:t xml:space="preserve">exists!'; </w:t>
      </w:r>
      <w:r>
        <w:rPr>
          <w:spacing w:val="-4"/>
          <w:w w:val="105"/>
        </w:rPr>
        <w:t>ELSE</w:t>
      </w:r>
    </w:p>
    <w:p w14:paraId="0009C1FA">
      <w:pPr>
        <w:pStyle w:val="9"/>
        <w:spacing w:before="2" w:line="228" w:lineRule="auto"/>
        <w:ind w:left="897" w:right="4557" w:firstLine="312"/>
      </w:pPr>
      <w:r>
        <w:rPr>
          <w:w w:val="105"/>
        </w:rPr>
        <w:t>SELECT</w:t>
      </w:r>
      <w:r>
        <w:rPr>
          <w:spacing w:val="-23"/>
          <w:w w:val="105"/>
        </w:rPr>
        <w:t xml:space="preserve"> </w:t>
      </w:r>
      <w:r>
        <w:rPr>
          <w:w w:val="105"/>
        </w:rPr>
        <w:t>quan</w:t>
      </w:r>
      <w:r>
        <w:rPr>
          <w:spacing w:val="-23"/>
          <w:w w:val="105"/>
        </w:rPr>
        <w:t xml:space="preserve"> </w:t>
      </w:r>
      <w:r>
        <w:rPr>
          <w:w w:val="105"/>
        </w:rPr>
        <w:t>AS</w:t>
      </w:r>
      <w:r>
        <w:rPr>
          <w:spacing w:val="-23"/>
          <w:w w:val="105"/>
        </w:rPr>
        <w:t xml:space="preserve"> </w:t>
      </w:r>
      <w:r>
        <w:rPr>
          <w:w w:val="105"/>
        </w:rPr>
        <w:t>Product_Quantity; END IF;</w:t>
      </w:r>
    </w:p>
    <w:p w14:paraId="1FC53E49">
      <w:pPr>
        <w:pStyle w:val="6"/>
        <w:spacing w:line="325" w:lineRule="exact"/>
      </w:pPr>
      <w:r>
        <w:t>END</w:t>
      </w:r>
      <w:r>
        <w:rPr>
          <w:spacing w:val="41"/>
        </w:rPr>
        <w:t xml:space="preserve"> </w:t>
      </w:r>
      <w:r>
        <w:rPr>
          <w:spacing w:val="-5"/>
        </w:rPr>
        <w:t>//</w:t>
      </w:r>
    </w:p>
    <w:p w14:paraId="62D5713D">
      <w:pPr>
        <w:pStyle w:val="9"/>
        <w:spacing w:before="313" w:line="232" w:lineRule="auto"/>
        <w:ind w:left="590" w:right="2718"/>
      </w:pPr>
      <w:r>
        <w:rPr>
          <w:w w:val="105"/>
        </w:rPr>
        <w:t>CREATE</w:t>
      </w:r>
      <w:r>
        <w:rPr>
          <w:spacing w:val="-1"/>
          <w:w w:val="105"/>
        </w:rPr>
        <w:t xml:space="preserve"> </w:t>
      </w:r>
      <w:r>
        <w:rPr>
          <w:w w:val="105"/>
        </w:rPr>
        <w:t>FUNCTION numCartId(cd</w:t>
      </w:r>
      <w:r>
        <w:rPr>
          <w:spacing w:val="-5"/>
          <w:w w:val="105"/>
        </w:rPr>
        <w:t xml:space="preserve"> </w:t>
      </w:r>
      <w:r>
        <w:rPr>
          <w:w w:val="105"/>
        </w:rPr>
        <w:t>VARCHAR(7)) RETURNS INT</w:t>
      </w:r>
    </w:p>
    <w:p w14:paraId="2A816AB6">
      <w:pPr>
        <w:pStyle w:val="6"/>
        <w:spacing w:line="228" w:lineRule="auto"/>
        <w:ind w:right="6982"/>
      </w:pPr>
      <w:r>
        <w:rPr>
          <w:spacing w:val="-2"/>
          <w:w w:val="105"/>
        </w:rPr>
        <w:t xml:space="preserve">DETERMINISTIC </w:t>
      </w:r>
      <w:r>
        <w:rPr>
          <w:spacing w:val="-4"/>
          <w:w w:val="105"/>
        </w:rPr>
        <w:t>BEGIN</w:t>
      </w:r>
    </w:p>
    <w:p w14:paraId="5B17A476">
      <w:pPr>
        <w:pStyle w:val="9"/>
        <w:spacing w:line="228" w:lineRule="auto"/>
        <w:ind w:left="897" w:right="5123"/>
      </w:pPr>
      <w:r>
        <w:t>DECLARE total INT DEFAULT 0; SELECT COUNT(*) INTO total</w:t>
      </w:r>
    </w:p>
    <w:p w14:paraId="33840C63">
      <w:pPr>
        <w:pStyle w:val="9"/>
        <w:spacing w:before="1" w:line="228" w:lineRule="auto"/>
        <w:ind w:left="892" w:right="6664" w:firstLine="4"/>
      </w:pPr>
      <w:r>
        <w:t>FROM Cart_item WHERE Cart_id = cd; RETURN total;</w:t>
      </w:r>
    </w:p>
    <w:p w14:paraId="3FB3FC2F">
      <w:pPr>
        <w:pStyle w:val="6"/>
        <w:spacing w:line="326" w:lineRule="exact"/>
      </w:pPr>
      <w:r>
        <w:t>END</w:t>
      </w:r>
      <w:r>
        <w:rPr>
          <w:spacing w:val="41"/>
        </w:rPr>
        <w:t xml:space="preserve"> </w:t>
      </w:r>
      <w:r>
        <w:rPr>
          <w:spacing w:val="-5"/>
        </w:rPr>
        <w:t>//</w:t>
      </w:r>
    </w:p>
    <w:p w14:paraId="7DCC5774">
      <w:pPr>
        <w:pStyle w:val="9"/>
        <w:spacing w:before="320" w:line="228" w:lineRule="auto"/>
        <w:ind w:left="590" w:right="5213"/>
      </w:pPr>
      <w:r>
        <w:t>CREATE TRIGGER before_customer</w:t>
      </w:r>
      <w:r>
        <w:rPr>
          <w:w w:val="110"/>
        </w:rPr>
        <w:t xml:space="preserve"> BEFORE INSERT ON Customer FOR EACH ROW</w:t>
      </w:r>
    </w:p>
    <w:p w14:paraId="157B9CB7">
      <w:pPr>
        <w:pStyle w:val="6"/>
        <w:spacing w:line="323" w:lineRule="exact"/>
      </w:pPr>
      <w:r>
        <w:rPr>
          <w:spacing w:val="-4"/>
          <w:w w:val="105"/>
        </w:rPr>
        <w:t>BEGIN</w:t>
      </w:r>
    </w:p>
    <w:p w14:paraId="6DD9A540">
      <w:pPr>
        <w:pStyle w:val="9"/>
        <w:spacing w:line="322" w:lineRule="exact"/>
        <w:ind w:left="897"/>
      </w:pPr>
      <w:r>
        <w:t>DECLARE</w:t>
      </w:r>
      <w:r>
        <w:rPr>
          <w:spacing w:val="74"/>
        </w:rPr>
        <w:t xml:space="preserve"> </w:t>
      </w:r>
      <w:r>
        <w:t>n</w:t>
      </w:r>
      <w:r>
        <w:rPr>
          <w:spacing w:val="66"/>
        </w:rPr>
        <w:t xml:space="preserve"> </w:t>
      </w:r>
      <w:r>
        <w:rPr>
          <w:spacing w:val="-4"/>
        </w:rPr>
        <w:t>INT;</w:t>
      </w:r>
    </w:p>
    <w:p w14:paraId="480A63CB">
      <w:pPr>
        <w:pStyle w:val="9"/>
        <w:spacing w:before="5" w:line="228" w:lineRule="auto"/>
        <w:ind w:left="902" w:right="5123" w:hanging="6"/>
      </w:pPr>
      <w:r>
        <w:t>SET</w:t>
      </w:r>
      <w:r>
        <w:rPr>
          <w:spacing w:val="-8"/>
        </w:rPr>
        <w:t xml:space="preserve"> </w:t>
      </w:r>
      <w:r>
        <w:t>n</w:t>
      </w:r>
      <w:r>
        <w:rPr>
          <w:spacing w:val="-12"/>
        </w:rPr>
        <w:t xml:space="preserve"> </w:t>
      </w:r>
      <w:r>
        <w:t>=</w:t>
      </w:r>
      <w:r>
        <w:rPr>
          <w:spacing w:val="-7"/>
        </w:rPr>
        <w:t xml:space="preserve"> </w:t>
      </w:r>
      <w:r>
        <w:t>numCartId(NEW.Cart_id); IF n &gt; 0 THEN</w:t>
      </w:r>
    </w:p>
    <w:p w14:paraId="2B10EC39">
      <w:pPr>
        <w:pStyle w:val="9"/>
        <w:spacing w:line="317" w:lineRule="exact"/>
        <w:ind w:left="1210"/>
      </w:pPr>
      <w:r>
        <w:t>SIGNAL</w:t>
      </w:r>
      <w:r>
        <w:rPr>
          <w:spacing w:val="56"/>
        </w:rPr>
        <w:t xml:space="preserve"> </w:t>
      </w:r>
      <w:r>
        <w:t>SQLSTATE</w:t>
      </w:r>
      <w:r>
        <w:rPr>
          <w:spacing w:val="62"/>
        </w:rPr>
        <w:t xml:space="preserve"> </w:t>
      </w:r>
      <w:r>
        <w:t>'45000'</w:t>
      </w:r>
      <w:r>
        <w:rPr>
          <w:spacing w:val="59"/>
        </w:rPr>
        <w:t xml:space="preserve"> </w:t>
      </w:r>
      <w:r>
        <w:t>SET</w:t>
      </w:r>
      <w:r>
        <w:rPr>
          <w:spacing w:val="72"/>
        </w:rPr>
        <w:t xml:space="preserve"> </w:t>
      </w:r>
      <w:r>
        <w:t>MESSAGE_TEXT</w:t>
      </w:r>
      <w:r>
        <w:rPr>
          <w:spacing w:val="64"/>
        </w:rPr>
        <w:t xml:space="preserve"> </w:t>
      </w:r>
      <w:r>
        <w:t>=</w:t>
      </w:r>
      <w:r>
        <w:rPr>
          <w:spacing w:val="66"/>
        </w:rPr>
        <w:t xml:space="preserve"> </w:t>
      </w:r>
      <w:r>
        <w:t>'Cart</w:t>
      </w:r>
      <w:r>
        <w:rPr>
          <w:spacing w:val="66"/>
        </w:rPr>
        <w:t xml:space="preserve"> </w:t>
      </w:r>
      <w:r>
        <w:rPr>
          <w:spacing w:val="-5"/>
        </w:rPr>
        <w:t>ID</w:t>
      </w:r>
    </w:p>
    <w:p w14:paraId="75401C95">
      <w:pPr>
        <w:pStyle w:val="9"/>
        <w:spacing w:before="6" w:line="228" w:lineRule="auto"/>
        <w:ind w:left="897" w:right="7974" w:hanging="308"/>
      </w:pPr>
      <w:r>
        <w:t>already</w:t>
      </w:r>
      <w:r>
        <w:rPr>
          <w:spacing w:val="-22"/>
        </w:rPr>
        <w:t xml:space="preserve"> </w:t>
      </w:r>
      <w:r>
        <w:t>exists!'; END IF;</w:t>
      </w:r>
    </w:p>
    <w:p w14:paraId="429A6151">
      <w:pPr>
        <w:pStyle w:val="6"/>
        <w:spacing w:line="325" w:lineRule="exact"/>
      </w:pPr>
      <w:r>
        <w:t>END</w:t>
      </w:r>
      <w:r>
        <w:rPr>
          <w:spacing w:val="41"/>
        </w:rPr>
        <w:t xml:space="preserve"> </w:t>
      </w:r>
      <w:r>
        <w:rPr>
          <w:spacing w:val="-5"/>
        </w:rPr>
        <w:t>//</w:t>
      </w:r>
    </w:p>
    <w:p w14:paraId="206C4771">
      <w:pPr>
        <w:pStyle w:val="9"/>
        <w:spacing w:before="306"/>
        <w:ind w:left="590"/>
      </w:pPr>
      <w:r>
        <w:t>CREATE</w:t>
      </w:r>
      <w:r>
        <w:rPr>
          <w:spacing w:val="53"/>
        </w:rPr>
        <w:t xml:space="preserve"> </w:t>
      </w:r>
      <w:r>
        <w:t>FUNCTION</w:t>
      </w:r>
      <w:r>
        <w:rPr>
          <w:spacing w:val="49"/>
        </w:rPr>
        <w:t xml:space="preserve"> </w:t>
      </w:r>
      <w:r>
        <w:t>total_cost(cId</w:t>
      </w:r>
      <w:r>
        <w:rPr>
          <w:spacing w:val="48"/>
        </w:rPr>
        <w:t xml:space="preserve"> </w:t>
      </w:r>
      <w:r>
        <w:rPr>
          <w:spacing w:val="-2"/>
        </w:rPr>
        <w:t>VARCHAR(7))</w:t>
      </w:r>
    </w:p>
    <w:p w14:paraId="1E5E1C1E">
      <w:pPr>
        <w:pStyle w:val="9"/>
        <w:spacing w:after="0"/>
        <w:sectPr>
          <w:pgSz w:w="11910" w:h="16840"/>
          <w:pgMar w:top="1360" w:right="566" w:bottom="280" w:left="850" w:header="720" w:footer="720" w:gutter="0"/>
          <w:cols w:space="720" w:num="1"/>
        </w:sectPr>
      </w:pPr>
    </w:p>
    <w:p w14:paraId="23DD6043">
      <w:pPr>
        <w:pStyle w:val="6"/>
        <w:spacing w:before="60" w:line="228" w:lineRule="auto"/>
        <w:ind w:right="4557"/>
      </w:pPr>
      <w:r>
        <w:rPr>
          <w:w w:val="105"/>
        </w:rPr>
        <w:t xml:space="preserve">RETURNS DECIMAL(10, 2) </w:t>
      </w:r>
      <w:r>
        <w:rPr>
          <w:spacing w:val="-2"/>
          <w:w w:val="105"/>
        </w:rPr>
        <w:t>DETERMINISTIC</w:t>
      </w:r>
    </w:p>
    <w:p w14:paraId="75F187FC">
      <w:pPr>
        <w:spacing w:before="0" w:line="317" w:lineRule="exact"/>
        <w:ind w:left="590" w:right="0" w:firstLine="0"/>
        <w:jc w:val="left"/>
        <w:rPr>
          <w:sz w:val="28"/>
        </w:rPr>
      </w:pPr>
      <w:r>
        <w:rPr>
          <w:spacing w:val="-4"/>
          <w:w w:val="105"/>
          <w:sz w:val="28"/>
        </w:rPr>
        <w:t>BEGIN</w:t>
      </w:r>
    </w:p>
    <w:p w14:paraId="74DA2EFE">
      <w:pPr>
        <w:pStyle w:val="9"/>
        <w:spacing w:line="322" w:lineRule="exact"/>
        <w:ind w:left="897"/>
      </w:pPr>
      <w:r>
        <w:rPr>
          <w:w w:val="105"/>
        </w:rPr>
        <w:t>DECLARE</w:t>
      </w:r>
      <w:r>
        <w:rPr>
          <w:spacing w:val="7"/>
          <w:w w:val="105"/>
        </w:rPr>
        <w:t xml:space="preserve"> </w:t>
      </w:r>
      <w:r>
        <w:rPr>
          <w:w w:val="105"/>
        </w:rPr>
        <w:t>total</w:t>
      </w:r>
      <w:r>
        <w:rPr>
          <w:spacing w:val="-1"/>
          <w:w w:val="105"/>
        </w:rPr>
        <w:t xml:space="preserve"> </w:t>
      </w:r>
      <w:r>
        <w:rPr>
          <w:w w:val="105"/>
        </w:rPr>
        <w:t>DECIMAL(10,</w:t>
      </w:r>
      <w:r>
        <w:rPr>
          <w:spacing w:val="-3"/>
          <w:w w:val="105"/>
        </w:rPr>
        <w:t xml:space="preserve"> </w:t>
      </w:r>
      <w:r>
        <w:rPr>
          <w:w w:val="105"/>
        </w:rPr>
        <w:t>2)</w:t>
      </w:r>
      <w:r>
        <w:rPr>
          <w:spacing w:val="-2"/>
          <w:w w:val="105"/>
        </w:rPr>
        <w:t xml:space="preserve"> </w:t>
      </w:r>
      <w:r>
        <w:rPr>
          <w:w w:val="105"/>
        </w:rPr>
        <w:t>DEFAULT</w:t>
      </w:r>
      <w:r>
        <w:rPr>
          <w:spacing w:val="1"/>
          <w:w w:val="105"/>
        </w:rPr>
        <w:t xml:space="preserve"> </w:t>
      </w:r>
      <w:r>
        <w:rPr>
          <w:spacing w:val="-4"/>
          <w:w w:val="105"/>
        </w:rPr>
        <w:t>0.00;</w:t>
      </w:r>
    </w:p>
    <w:p w14:paraId="4AA667B7">
      <w:pPr>
        <w:pStyle w:val="9"/>
        <w:spacing w:before="5" w:line="228" w:lineRule="auto"/>
        <w:ind w:left="897" w:right="5123"/>
      </w:pPr>
      <w:r>
        <w:rPr>
          <w:w w:val="105"/>
        </w:rPr>
        <w:t>SELECT</w:t>
      </w:r>
      <w:r>
        <w:rPr>
          <w:spacing w:val="-19"/>
          <w:w w:val="105"/>
        </w:rPr>
        <w:t xml:space="preserve"> </w:t>
      </w:r>
      <w:r>
        <w:rPr>
          <w:w w:val="105"/>
        </w:rPr>
        <w:t>SUM(p.Cost)</w:t>
      </w:r>
      <w:r>
        <w:rPr>
          <w:spacing w:val="-20"/>
          <w:w w:val="105"/>
        </w:rPr>
        <w:t xml:space="preserve"> </w:t>
      </w:r>
      <w:r>
        <w:rPr>
          <w:w w:val="105"/>
        </w:rPr>
        <w:t>INTO</w:t>
      </w:r>
      <w:r>
        <w:rPr>
          <w:spacing w:val="-18"/>
          <w:w w:val="105"/>
        </w:rPr>
        <w:t xml:space="preserve"> </w:t>
      </w:r>
      <w:r>
        <w:rPr>
          <w:w w:val="105"/>
        </w:rPr>
        <w:t>total FROM Product p</w:t>
      </w:r>
    </w:p>
    <w:p w14:paraId="238EB98C">
      <w:pPr>
        <w:pStyle w:val="9"/>
        <w:spacing w:line="232" w:lineRule="auto"/>
        <w:ind w:left="892" w:right="1995" w:firstLine="10"/>
      </w:pPr>
      <w:r>
        <w:t>INNER JOIN Cart_item ci ON p.Product_id = ci.Product_id WHERE ci.Cart_id = cId;</w:t>
      </w:r>
    </w:p>
    <w:p w14:paraId="61DD5CA7">
      <w:pPr>
        <w:pStyle w:val="9"/>
        <w:spacing w:line="228" w:lineRule="auto"/>
        <w:ind w:left="590" w:right="7745" w:firstLine="307"/>
      </w:pPr>
      <w:r>
        <w:rPr>
          <w:spacing w:val="8"/>
        </w:rPr>
        <w:t>RETURN</w:t>
      </w:r>
      <w:r>
        <w:rPr>
          <w:spacing w:val="59"/>
        </w:rPr>
        <w:t xml:space="preserve"> </w:t>
      </w:r>
      <w:r>
        <w:rPr>
          <w:spacing w:val="-8"/>
        </w:rPr>
        <w:t>total;</w:t>
      </w:r>
    </w:p>
    <w:p w14:paraId="783D79A7">
      <w:pPr>
        <w:pStyle w:val="6"/>
        <w:spacing w:line="228" w:lineRule="auto"/>
        <w:ind w:right="7745"/>
      </w:pPr>
      <w:r>
        <w:t>END</w:t>
      </w:r>
      <w:r>
        <w:rPr>
          <w:spacing w:val="41"/>
        </w:rPr>
        <w:t xml:space="preserve"> </w:t>
      </w:r>
      <w:r>
        <w:rPr>
          <w:spacing w:val="-5"/>
        </w:rPr>
        <w:t>//</w:t>
      </w:r>
    </w:p>
    <w:p w14:paraId="05263191">
      <w:pPr>
        <w:pStyle w:val="9"/>
        <w:spacing w:before="317" w:line="228" w:lineRule="auto"/>
        <w:ind w:left="590" w:right="5653"/>
      </w:pPr>
      <w:r>
        <w:t>CREATE TRIGGER before_pay_up</w:t>
      </w:r>
      <w:r>
        <w:rPr>
          <w:spacing w:val="40"/>
          <w:w w:val="110"/>
        </w:rPr>
        <w:t xml:space="preserve"> </w:t>
      </w:r>
      <w:r>
        <w:rPr>
          <w:w w:val="110"/>
        </w:rPr>
        <w:t>BEFORE INSERT ON Payment FOR EACH ROW</w:t>
      </w:r>
    </w:p>
    <w:p w14:paraId="65333CB1">
      <w:pPr>
        <w:pStyle w:val="6"/>
        <w:spacing w:line="318" w:lineRule="exact"/>
      </w:pPr>
      <w:r>
        <w:rPr>
          <w:spacing w:val="-4"/>
          <w:w w:val="105"/>
        </w:rPr>
        <w:t>BEGIN</w:t>
      </w:r>
    </w:p>
    <w:p w14:paraId="3B255D90">
      <w:pPr>
        <w:pStyle w:val="9"/>
        <w:spacing w:before="6" w:line="228" w:lineRule="auto"/>
        <w:ind w:left="897" w:right="4361"/>
      </w:pPr>
      <w:r>
        <w:t>DECLARE</w:t>
      </w:r>
      <w:r>
        <w:rPr>
          <w:spacing w:val="40"/>
        </w:rPr>
        <w:t xml:space="preserve"> </w:t>
      </w:r>
      <w:r>
        <w:t>total_cost DECIMAL(10,</w:t>
      </w:r>
      <w:r>
        <w:rPr>
          <w:spacing w:val="40"/>
        </w:rPr>
        <w:t xml:space="preserve"> </w:t>
      </w:r>
      <w:r>
        <w:t>2);</w:t>
      </w:r>
      <w:r>
        <w:rPr>
          <w:spacing w:val="40"/>
        </w:rPr>
        <w:t xml:space="preserve"> </w:t>
      </w:r>
      <w:r>
        <w:t>SET</w:t>
      </w:r>
      <w:r>
        <w:rPr>
          <w:spacing w:val="-9"/>
        </w:rPr>
        <w:t xml:space="preserve"> </w:t>
      </w:r>
      <w:r>
        <w:t>total_cost</w:t>
      </w:r>
      <w:r>
        <w:rPr>
          <w:spacing w:val="-14"/>
        </w:rPr>
        <w:t xml:space="preserve"> </w:t>
      </w:r>
      <w:r>
        <w:t>=</w:t>
      </w:r>
      <w:r>
        <w:rPr>
          <w:spacing w:val="-8"/>
        </w:rPr>
        <w:t xml:space="preserve"> </w:t>
      </w:r>
      <w:r>
        <w:t>total_cost(NEW.Cart_id); SET NEW.total_amount = total_cost;</w:t>
      </w:r>
    </w:p>
    <w:p w14:paraId="3FCD8434">
      <w:pPr>
        <w:pStyle w:val="6"/>
        <w:spacing w:line="460" w:lineRule="auto"/>
        <w:ind w:right="8064"/>
      </w:pPr>
      <w:r>
        <w:t>END // DELIMITER ;</w:t>
      </w:r>
    </w:p>
    <w:p w14:paraId="68EBFAD2">
      <w:pPr>
        <w:pStyle w:val="9"/>
        <w:spacing w:line="228" w:lineRule="auto"/>
        <w:ind w:left="590" w:right="5123"/>
      </w:pPr>
      <w:r>
        <w:t>--</w:t>
      </w:r>
      <w:r>
        <w:rPr>
          <w:spacing w:val="-14"/>
        </w:rPr>
        <w:t xml:space="preserve"> </w:t>
      </w:r>
      <w:r>
        <w:t>Usage</w:t>
      </w:r>
      <w:r>
        <w:rPr>
          <w:spacing w:val="-13"/>
        </w:rPr>
        <w:t xml:space="preserve"> </w:t>
      </w:r>
      <w:r>
        <w:t>of</w:t>
      </w:r>
      <w:r>
        <w:rPr>
          <w:spacing w:val="-8"/>
        </w:rPr>
        <w:t xml:space="preserve"> </w:t>
      </w:r>
      <w:r>
        <w:t>procedure</w:t>
      </w:r>
      <w:r>
        <w:rPr>
          <w:spacing w:val="-8"/>
        </w:rPr>
        <w:t xml:space="preserve"> </w:t>
      </w:r>
      <w:r>
        <w:t>and</w:t>
      </w:r>
      <w:r>
        <w:rPr>
          <w:spacing w:val="-13"/>
        </w:rPr>
        <w:t xml:space="preserve"> </w:t>
      </w:r>
      <w:r>
        <w:t>function CALL order_summary('ord003');</w:t>
      </w:r>
    </w:p>
    <w:p w14:paraId="30150B3F">
      <w:pPr>
        <w:pStyle w:val="9"/>
        <w:spacing w:line="228" w:lineRule="auto"/>
        <w:ind w:left="590" w:right="2718"/>
      </w:pPr>
      <w:r>
        <w:t>SELECT get_total_amount('ord003') AS Total_Amount; CALL cost_filter(1000, 'jeans');</w:t>
      </w:r>
    </w:p>
    <w:p w14:paraId="365C22DA">
      <w:pPr>
        <w:pStyle w:val="9"/>
        <w:spacing w:line="228" w:lineRule="auto"/>
        <w:ind w:left="590" w:right="3214"/>
      </w:pPr>
      <w:r>
        <w:t xml:space="preserve">SELECT totalProducts('sid100') AS TotalProducts; </w:t>
      </w:r>
      <w:r>
        <w:rPr>
          <w:w w:val="105"/>
        </w:rPr>
        <w:t>CALL</w:t>
      </w:r>
      <w:r>
        <w:rPr>
          <w:spacing w:val="-23"/>
          <w:w w:val="105"/>
        </w:rPr>
        <w:t xml:space="preserve"> </w:t>
      </w:r>
      <w:r>
        <w:rPr>
          <w:w w:val="105"/>
        </w:rPr>
        <w:t>getProductQuantity('pid1001');</w:t>
      </w:r>
    </w:p>
    <w:p w14:paraId="09A4DD79">
      <w:pPr>
        <w:pStyle w:val="9"/>
        <w:spacing w:after="0" w:line="228" w:lineRule="auto"/>
        <w:sectPr>
          <w:pgSz w:w="11910" w:h="16840"/>
          <w:pgMar w:top="1360" w:right="566" w:bottom="280" w:left="850" w:header="720" w:footer="720" w:gutter="0"/>
          <w:cols w:space="720" w:num="1"/>
        </w:sectPr>
      </w:pPr>
    </w:p>
    <w:p w14:paraId="586E7E7F">
      <w:pPr>
        <w:spacing w:before="78"/>
        <w:ind w:left="590" w:right="0" w:firstLine="0"/>
        <w:jc w:val="left"/>
        <w:rPr>
          <w:rFonts w:ascii="Arial"/>
          <w:b/>
          <w:sz w:val="28"/>
        </w:rPr>
      </w:pPr>
      <w:bookmarkStart w:id="9" w:name="INSERTION:"/>
      <w:bookmarkEnd w:id="9"/>
      <w:r>
        <w:rPr>
          <w:rFonts w:ascii="Arial"/>
          <w:b/>
          <w:color w:val="434343"/>
          <w:spacing w:val="-2"/>
          <w:sz w:val="28"/>
        </w:rPr>
        <w:t>INSERTION</w:t>
      </w:r>
      <w:r>
        <w:rPr>
          <w:rFonts w:ascii="Arial"/>
          <w:b/>
          <w:color w:val="434343"/>
          <w:spacing w:val="-2"/>
          <w:sz w:val="28"/>
          <w:u w:val="single" w:color="434343"/>
        </w:rPr>
        <w:t>:</w:t>
      </w:r>
    </w:p>
    <w:p w14:paraId="0BC18C33">
      <w:pPr>
        <w:pStyle w:val="9"/>
        <w:spacing w:before="275" w:line="330" w:lineRule="exact"/>
        <w:ind w:left="590"/>
      </w:pPr>
      <w:r>
        <w:t>INSERT</w:t>
      </w:r>
      <w:r>
        <w:rPr>
          <w:spacing w:val="16"/>
        </w:rPr>
        <w:t xml:space="preserve"> </w:t>
      </w:r>
      <w:r>
        <w:t>INTO</w:t>
      </w:r>
      <w:r>
        <w:rPr>
          <w:spacing w:val="12"/>
        </w:rPr>
        <w:t xml:space="preserve"> </w:t>
      </w:r>
      <w:r>
        <w:t>Cart</w:t>
      </w:r>
      <w:r>
        <w:rPr>
          <w:spacing w:val="6"/>
        </w:rPr>
        <w:t xml:space="preserve"> </w:t>
      </w:r>
      <w:r>
        <w:t>(Cart_id)</w:t>
      </w:r>
      <w:r>
        <w:rPr>
          <w:spacing w:val="7"/>
        </w:rPr>
        <w:t xml:space="preserve"> </w:t>
      </w:r>
      <w:r>
        <w:rPr>
          <w:spacing w:val="-2"/>
        </w:rPr>
        <w:t>VALUES</w:t>
      </w:r>
    </w:p>
    <w:p w14:paraId="75DB87F5">
      <w:pPr>
        <w:pStyle w:val="9"/>
        <w:spacing w:before="6" w:line="228" w:lineRule="auto"/>
        <w:ind w:left="590" w:right="1004"/>
      </w:pPr>
      <w:r>
        <w:rPr>
          <w:spacing w:val="-4"/>
        </w:rPr>
        <w:t>('crt1012'),</w:t>
      </w:r>
      <w:r>
        <w:rPr>
          <w:spacing w:val="-18"/>
        </w:rPr>
        <w:t xml:space="preserve"> </w:t>
      </w:r>
      <w:r>
        <w:rPr>
          <w:spacing w:val="-4"/>
        </w:rPr>
        <w:t>('crt1013'),</w:t>
      </w:r>
      <w:r>
        <w:rPr>
          <w:spacing w:val="-18"/>
        </w:rPr>
        <w:t xml:space="preserve"> </w:t>
      </w:r>
      <w:r>
        <w:rPr>
          <w:spacing w:val="-4"/>
        </w:rPr>
        <w:t>('crt1014'),</w:t>
      </w:r>
      <w:r>
        <w:rPr>
          <w:spacing w:val="-18"/>
        </w:rPr>
        <w:t xml:space="preserve"> </w:t>
      </w:r>
      <w:r>
        <w:rPr>
          <w:spacing w:val="-4"/>
        </w:rPr>
        <w:t>('crt1015'),</w:t>
      </w:r>
      <w:r>
        <w:rPr>
          <w:spacing w:val="-18"/>
        </w:rPr>
        <w:t xml:space="preserve"> </w:t>
      </w:r>
      <w:r>
        <w:rPr>
          <w:spacing w:val="-4"/>
        </w:rPr>
        <w:t>('crt1011'),</w:t>
      </w:r>
      <w:r>
        <w:rPr>
          <w:spacing w:val="-18"/>
        </w:rPr>
        <w:t xml:space="preserve"> </w:t>
      </w:r>
      <w:r>
        <w:rPr>
          <w:spacing w:val="-4"/>
        </w:rPr>
        <w:t xml:space="preserve">('crt1016'), </w:t>
      </w:r>
      <w:r>
        <w:rPr>
          <w:spacing w:val="-2"/>
        </w:rPr>
        <w:t>('crt1021');</w:t>
      </w:r>
    </w:p>
    <w:p w14:paraId="23CE828D">
      <w:pPr>
        <w:pStyle w:val="9"/>
        <w:spacing w:before="317" w:line="232" w:lineRule="auto"/>
        <w:ind w:left="590" w:right="1995"/>
      </w:pPr>
      <w:r>
        <w:t>INSERT INTO Customer (Customer_id, c_pass, Name, Address, Pincode, Phone_number_s, Cart_id)</w:t>
      </w:r>
    </w:p>
    <w:p w14:paraId="0EB1528C">
      <w:pPr>
        <w:pStyle w:val="6"/>
        <w:spacing w:line="314" w:lineRule="exact"/>
      </w:pPr>
      <w:r>
        <w:rPr>
          <w:spacing w:val="-2"/>
          <w:w w:val="115"/>
        </w:rPr>
        <w:t>VALUES</w:t>
      </w:r>
    </w:p>
    <w:p w14:paraId="60CF9002">
      <w:pPr>
        <w:pStyle w:val="9"/>
        <w:spacing w:line="322" w:lineRule="exact"/>
        <w:ind w:left="590"/>
      </w:pPr>
      <w:r>
        <w:t>('cid101',</w:t>
      </w:r>
      <w:r>
        <w:rPr>
          <w:spacing w:val="-13"/>
        </w:rPr>
        <w:t xml:space="preserve"> </w:t>
      </w:r>
      <w:r>
        <w:t>'pass101',</w:t>
      </w:r>
      <w:r>
        <w:rPr>
          <w:spacing w:val="-13"/>
        </w:rPr>
        <w:t xml:space="preserve"> </w:t>
      </w:r>
      <w:r>
        <w:t>'Alice',</w:t>
      </w:r>
      <w:r>
        <w:rPr>
          <w:spacing w:val="-13"/>
        </w:rPr>
        <w:t xml:space="preserve"> </w:t>
      </w:r>
      <w:r>
        <w:t>'A-123',</w:t>
      </w:r>
      <w:r>
        <w:rPr>
          <w:spacing w:val="-9"/>
        </w:rPr>
        <w:t xml:space="preserve"> </w:t>
      </w:r>
      <w:r>
        <w:t>'100001',</w:t>
      </w:r>
      <w:r>
        <w:rPr>
          <w:spacing w:val="-14"/>
        </w:rPr>
        <w:t xml:space="preserve"> </w:t>
      </w:r>
      <w:r>
        <w:t>'1234567890',</w:t>
      </w:r>
      <w:r>
        <w:rPr>
          <w:spacing w:val="-14"/>
        </w:rPr>
        <w:t xml:space="preserve"> </w:t>
      </w:r>
      <w:r>
        <w:rPr>
          <w:spacing w:val="-2"/>
        </w:rPr>
        <w:t>'crt1012'),</w:t>
      </w:r>
    </w:p>
    <w:p w14:paraId="421C095C">
      <w:pPr>
        <w:pStyle w:val="9"/>
        <w:spacing w:line="322" w:lineRule="exact"/>
        <w:ind w:left="590"/>
      </w:pPr>
      <w:r>
        <w:t>('cid102',</w:t>
      </w:r>
      <w:r>
        <w:rPr>
          <w:spacing w:val="-14"/>
        </w:rPr>
        <w:t xml:space="preserve"> </w:t>
      </w:r>
      <w:r>
        <w:t>'pass102',</w:t>
      </w:r>
      <w:r>
        <w:rPr>
          <w:spacing w:val="-14"/>
        </w:rPr>
        <w:t xml:space="preserve"> </w:t>
      </w:r>
      <w:r>
        <w:t>'Bob',</w:t>
      </w:r>
      <w:r>
        <w:rPr>
          <w:spacing w:val="-10"/>
        </w:rPr>
        <w:t xml:space="preserve"> </w:t>
      </w:r>
      <w:r>
        <w:t>'B-456',</w:t>
      </w:r>
      <w:r>
        <w:rPr>
          <w:spacing w:val="-13"/>
        </w:rPr>
        <w:t xml:space="preserve"> </w:t>
      </w:r>
      <w:r>
        <w:t>'200002',</w:t>
      </w:r>
      <w:r>
        <w:rPr>
          <w:spacing w:val="-15"/>
        </w:rPr>
        <w:t xml:space="preserve"> </w:t>
      </w:r>
      <w:r>
        <w:t>'2345678901',</w:t>
      </w:r>
      <w:r>
        <w:rPr>
          <w:spacing w:val="-14"/>
        </w:rPr>
        <w:t xml:space="preserve"> </w:t>
      </w:r>
      <w:r>
        <w:rPr>
          <w:spacing w:val="-2"/>
        </w:rPr>
        <w:t>'crt1013'),</w:t>
      </w:r>
    </w:p>
    <w:p w14:paraId="25CE1411">
      <w:pPr>
        <w:pStyle w:val="9"/>
        <w:spacing w:line="322" w:lineRule="exact"/>
        <w:ind w:left="590"/>
      </w:pPr>
      <w:r>
        <w:t>('cid103',</w:t>
      </w:r>
      <w:r>
        <w:rPr>
          <w:spacing w:val="-12"/>
        </w:rPr>
        <w:t xml:space="preserve"> </w:t>
      </w:r>
      <w:r>
        <w:t>'pass103',</w:t>
      </w:r>
      <w:r>
        <w:rPr>
          <w:spacing w:val="-9"/>
        </w:rPr>
        <w:t xml:space="preserve"> </w:t>
      </w:r>
      <w:r>
        <w:t>'Charlie',</w:t>
      </w:r>
      <w:r>
        <w:rPr>
          <w:spacing w:val="-5"/>
        </w:rPr>
        <w:t xml:space="preserve"> </w:t>
      </w:r>
      <w:r>
        <w:t>'C-789',</w:t>
      </w:r>
      <w:r>
        <w:rPr>
          <w:spacing w:val="-10"/>
        </w:rPr>
        <w:t xml:space="preserve"> </w:t>
      </w:r>
      <w:r>
        <w:t>'300003',</w:t>
      </w:r>
      <w:r>
        <w:rPr>
          <w:spacing w:val="-10"/>
        </w:rPr>
        <w:t xml:space="preserve"> </w:t>
      </w:r>
      <w:r>
        <w:t>'3456789012',</w:t>
      </w:r>
      <w:r>
        <w:rPr>
          <w:spacing w:val="-10"/>
        </w:rPr>
        <w:t xml:space="preserve"> </w:t>
      </w:r>
      <w:r>
        <w:rPr>
          <w:spacing w:val="-2"/>
        </w:rPr>
        <w:t>'crt1014'),</w:t>
      </w:r>
    </w:p>
    <w:p w14:paraId="100EBDC6">
      <w:pPr>
        <w:pStyle w:val="9"/>
        <w:spacing w:line="322" w:lineRule="exact"/>
        <w:ind w:left="590"/>
      </w:pPr>
      <w:r>
        <w:t>('cid100',</w:t>
      </w:r>
      <w:r>
        <w:rPr>
          <w:spacing w:val="-11"/>
        </w:rPr>
        <w:t xml:space="preserve"> </w:t>
      </w:r>
      <w:r>
        <w:t>'ABCM1235',</w:t>
      </w:r>
      <w:r>
        <w:rPr>
          <w:spacing w:val="-11"/>
        </w:rPr>
        <w:t xml:space="preserve"> </w:t>
      </w:r>
      <w:r>
        <w:t>'rajat',</w:t>
      </w:r>
      <w:r>
        <w:rPr>
          <w:spacing w:val="-11"/>
        </w:rPr>
        <w:t xml:space="preserve"> </w:t>
      </w:r>
      <w:r>
        <w:t>'G-453',</w:t>
      </w:r>
      <w:r>
        <w:rPr>
          <w:spacing w:val="-11"/>
        </w:rPr>
        <w:t xml:space="preserve"> </w:t>
      </w:r>
      <w:r>
        <w:t>'632014',</w:t>
      </w:r>
      <w:r>
        <w:rPr>
          <w:spacing w:val="-11"/>
        </w:rPr>
        <w:t xml:space="preserve"> </w:t>
      </w:r>
      <w:r>
        <w:t>'9893135876',</w:t>
      </w:r>
      <w:r>
        <w:rPr>
          <w:spacing w:val="-10"/>
        </w:rPr>
        <w:t xml:space="preserve"> </w:t>
      </w:r>
      <w:r>
        <w:rPr>
          <w:spacing w:val="-2"/>
        </w:rPr>
        <w:t>'crt1016'),</w:t>
      </w:r>
    </w:p>
    <w:p w14:paraId="18EB19E3">
      <w:pPr>
        <w:pStyle w:val="9"/>
        <w:spacing w:line="322" w:lineRule="exact"/>
        <w:ind w:left="590"/>
      </w:pPr>
      <w:r>
        <w:t>('cid104',</w:t>
      </w:r>
      <w:r>
        <w:rPr>
          <w:spacing w:val="-18"/>
        </w:rPr>
        <w:t xml:space="preserve"> </w:t>
      </w:r>
      <w:r>
        <w:t>'pass104',</w:t>
      </w:r>
      <w:r>
        <w:rPr>
          <w:spacing w:val="-17"/>
        </w:rPr>
        <w:t xml:space="preserve"> </w:t>
      </w:r>
      <w:r>
        <w:t>'David',</w:t>
      </w:r>
      <w:r>
        <w:rPr>
          <w:spacing w:val="-17"/>
        </w:rPr>
        <w:t xml:space="preserve"> </w:t>
      </w:r>
      <w:r>
        <w:t>'D-789',</w:t>
      </w:r>
      <w:r>
        <w:rPr>
          <w:spacing w:val="-15"/>
        </w:rPr>
        <w:t xml:space="preserve"> </w:t>
      </w:r>
      <w:r>
        <w:t>'400004',</w:t>
      </w:r>
      <w:r>
        <w:rPr>
          <w:spacing w:val="-17"/>
        </w:rPr>
        <w:t xml:space="preserve"> </w:t>
      </w:r>
      <w:r>
        <w:t>'4567890123',</w:t>
      </w:r>
      <w:r>
        <w:rPr>
          <w:spacing w:val="-18"/>
        </w:rPr>
        <w:t xml:space="preserve"> </w:t>
      </w:r>
      <w:r>
        <w:rPr>
          <w:spacing w:val="-2"/>
        </w:rPr>
        <w:t>'crt1015'),</w:t>
      </w:r>
    </w:p>
    <w:p w14:paraId="6157B9E5">
      <w:pPr>
        <w:pStyle w:val="9"/>
        <w:spacing w:line="330" w:lineRule="exact"/>
        <w:ind w:left="590"/>
      </w:pPr>
      <w:r>
        <w:t>('cid105',</w:t>
      </w:r>
      <w:r>
        <w:rPr>
          <w:spacing w:val="-13"/>
        </w:rPr>
        <w:t xml:space="preserve"> </w:t>
      </w:r>
      <w:r>
        <w:t>'pass105',</w:t>
      </w:r>
      <w:r>
        <w:rPr>
          <w:spacing w:val="-12"/>
        </w:rPr>
        <w:t xml:space="preserve"> </w:t>
      </w:r>
      <w:r>
        <w:t>'Emily',</w:t>
      </w:r>
      <w:r>
        <w:rPr>
          <w:spacing w:val="-10"/>
        </w:rPr>
        <w:t xml:space="preserve"> </w:t>
      </w:r>
      <w:r>
        <w:t>'E-012',</w:t>
      </w:r>
      <w:r>
        <w:rPr>
          <w:spacing w:val="-13"/>
        </w:rPr>
        <w:t xml:space="preserve"> </w:t>
      </w:r>
      <w:r>
        <w:t>'500005',</w:t>
      </w:r>
      <w:r>
        <w:rPr>
          <w:spacing w:val="-12"/>
        </w:rPr>
        <w:t xml:space="preserve"> </w:t>
      </w:r>
      <w:r>
        <w:t>'5678901234',</w:t>
      </w:r>
      <w:r>
        <w:rPr>
          <w:spacing w:val="-13"/>
        </w:rPr>
        <w:t xml:space="preserve"> </w:t>
      </w:r>
      <w:r>
        <w:rPr>
          <w:spacing w:val="-2"/>
        </w:rPr>
        <w:t>'crt1016');</w:t>
      </w:r>
    </w:p>
    <w:p w14:paraId="5DA09B02">
      <w:pPr>
        <w:pStyle w:val="9"/>
        <w:spacing w:before="320" w:line="228" w:lineRule="auto"/>
        <w:ind w:left="590" w:right="2718"/>
      </w:pPr>
      <w:r>
        <w:t xml:space="preserve">INSERT INTO Seller (Seller_id, s_pass, Name, Address) </w:t>
      </w:r>
      <w:r>
        <w:rPr>
          <w:spacing w:val="-2"/>
          <w:w w:val="105"/>
        </w:rPr>
        <w:t>VALUES</w:t>
      </w:r>
    </w:p>
    <w:p w14:paraId="7AD48044">
      <w:pPr>
        <w:pStyle w:val="9"/>
        <w:spacing w:line="317" w:lineRule="exact"/>
        <w:ind w:left="590"/>
      </w:pPr>
      <w:r>
        <w:t>('sid101',</w:t>
      </w:r>
      <w:r>
        <w:rPr>
          <w:spacing w:val="-12"/>
        </w:rPr>
        <w:t xml:space="preserve"> </w:t>
      </w:r>
      <w:r>
        <w:t>'pass101',</w:t>
      </w:r>
      <w:r>
        <w:rPr>
          <w:spacing w:val="-11"/>
        </w:rPr>
        <w:t xml:space="preserve"> </w:t>
      </w:r>
      <w:r>
        <w:t>'John',</w:t>
      </w:r>
      <w:r>
        <w:rPr>
          <w:spacing w:val="-11"/>
        </w:rPr>
        <w:t xml:space="preserve"> </w:t>
      </w:r>
      <w:r>
        <w:rPr>
          <w:spacing w:val="-2"/>
        </w:rPr>
        <w:t>'NY'),</w:t>
      </w:r>
    </w:p>
    <w:p w14:paraId="1FB17545">
      <w:pPr>
        <w:pStyle w:val="9"/>
        <w:spacing w:line="324" w:lineRule="exact"/>
        <w:ind w:left="590"/>
      </w:pPr>
      <w:r>
        <w:t>('sid102',</w:t>
      </w:r>
      <w:r>
        <w:rPr>
          <w:spacing w:val="-7"/>
        </w:rPr>
        <w:t xml:space="preserve"> </w:t>
      </w:r>
      <w:r>
        <w:t>'pass102',</w:t>
      </w:r>
      <w:r>
        <w:rPr>
          <w:spacing w:val="-6"/>
        </w:rPr>
        <w:t xml:space="preserve"> </w:t>
      </w:r>
      <w:r>
        <w:t>'Jane',</w:t>
      </w:r>
      <w:r>
        <w:rPr>
          <w:spacing w:val="-6"/>
        </w:rPr>
        <w:t xml:space="preserve"> </w:t>
      </w:r>
      <w:r>
        <w:rPr>
          <w:spacing w:val="-2"/>
        </w:rPr>
        <w:t>'LA'),</w:t>
      </w:r>
    </w:p>
    <w:p w14:paraId="5C42BE14">
      <w:pPr>
        <w:pStyle w:val="9"/>
        <w:spacing w:line="324" w:lineRule="exact"/>
        <w:ind w:left="590"/>
      </w:pPr>
      <w:r>
        <w:t>('sid103',</w:t>
      </w:r>
      <w:r>
        <w:rPr>
          <w:spacing w:val="-17"/>
        </w:rPr>
        <w:t xml:space="preserve"> </w:t>
      </w:r>
      <w:r>
        <w:t>'pass103',</w:t>
      </w:r>
      <w:r>
        <w:rPr>
          <w:spacing w:val="-16"/>
        </w:rPr>
        <w:t xml:space="preserve"> </w:t>
      </w:r>
      <w:r>
        <w:t>'Smith',</w:t>
      </w:r>
      <w:r>
        <w:rPr>
          <w:spacing w:val="-16"/>
        </w:rPr>
        <w:t xml:space="preserve"> </w:t>
      </w:r>
      <w:r>
        <w:rPr>
          <w:spacing w:val="-2"/>
        </w:rPr>
        <w:t>'SF'),</w:t>
      </w:r>
    </w:p>
    <w:p w14:paraId="023739DB">
      <w:pPr>
        <w:pStyle w:val="9"/>
        <w:spacing w:line="330" w:lineRule="exact"/>
        <w:ind w:left="590"/>
      </w:pPr>
      <w:r>
        <w:rPr>
          <w:spacing w:val="-2"/>
        </w:rPr>
        <w:t>('sid100',</w:t>
      </w:r>
      <w:r>
        <w:rPr>
          <w:spacing w:val="-10"/>
        </w:rPr>
        <w:t xml:space="preserve"> </w:t>
      </w:r>
      <w:r>
        <w:rPr>
          <w:spacing w:val="-2"/>
        </w:rPr>
        <w:t>'12345',</w:t>
      </w:r>
      <w:r>
        <w:rPr>
          <w:spacing w:val="-10"/>
        </w:rPr>
        <w:t xml:space="preserve"> </w:t>
      </w:r>
      <w:r>
        <w:rPr>
          <w:spacing w:val="-2"/>
        </w:rPr>
        <w:t>'aman',</w:t>
      </w:r>
      <w:r>
        <w:rPr>
          <w:spacing w:val="-6"/>
        </w:rPr>
        <w:t xml:space="preserve"> </w:t>
      </w:r>
      <w:r>
        <w:rPr>
          <w:spacing w:val="-2"/>
        </w:rPr>
        <w:t>'delhi</w:t>
      </w:r>
      <w:r>
        <w:rPr>
          <w:spacing w:val="-9"/>
        </w:rPr>
        <w:t xml:space="preserve"> </w:t>
      </w:r>
      <w:r>
        <w:rPr>
          <w:spacing w:val="-2"/>
        </w:rPr>
        <w:t>cmc');</w:t>
      </w:r>
    </w:p>
    <w:p w14:paraId="169DB47C">
      <w:pPr>
        <w:pStyle w:val="9"/>
        <w:spacing w:before="319" w:line="228" w:lineRule="auto"/>
        <w:ind w:left="590"/>
      </w:pPr>
      <w:r>
        <w:t>INSERT INTO Seller_Phone_num (Phone_num, Seller_id) VALUES</w:t>
      </w:r>
      <w:r>
        <w:rPr>
          <w:spacing w:val="40"/>
        </w:rPr>
        <w:t xml:space="preserve"> </w:t>
      </w:r>
      <w:r>
        <w:t>('1122334455', 'sid101'), ('2233445566', 'sid102'), ('3344556677',</w:t>
      </w:r>
    </w:p>
    <w:p w14:paraId="6CD268A8">
      <w:pPr>
        <w:pStyle w:val="9"/>
        <w:spacing w:line="325" w:lineRule="exact"/>
        <w:ind w:left="590"/>
      </w:pPr>
      <w:r>
        <w:rPr>
          <w:spacing w:val="-2"/>
        </w:rPr>
        <w:t>'sid103'),</w:t>
      </w:r>
      <w:r>
        <w:rPr>
          <w:spacing w:val="-8"/>
        </w:rPr>
        <w:t xml:space="preserve"> </w:t>
      </w:r>
      <w:r>
        <w:rPr>
          <w:spacing w:val="-2"/>
        </w:rPr>
        <w:t>('9943336206',</w:t>
      </w:r>
      <w:r>
        <w:rPr>
          <w:spacing w:val="-4"/>
        </w:rPr>
        <w:t xml:space="preserve"> </w:t>
      </w:r>
      <w:r>
        <w:rPr>
          <w:spacing w:val="-2"/>
        </w:rPr>
        <w:t>'sid100');</w:t>
      </w:r>
    </w:p>
    <w:p w14:paraId="02D0F862">
      <w:pPr>
        <w:pStyle w:val="9"/>
        <w:spacing w:before="320" w:line="228" w:lineRule="auto"/>
        <w:ind w:left="590" w:right="1004"/>
      </w:pPr>
      <w:r>
        <w:t>INSERT INTO Product (Product_id, Type, Color, P_Size, Gender, Commission, Cost, Quantity, Seller_id)</w:t>
      </w:r>
    </w:p>
    <w:p w14:paraId="69F13D7D">
      <w:pPr>
        <w:pStyle w:val="6"/>
      </w:pPr>
      <w:r>
        <w:rPr>
          <w:spacing w:val="-2"/>
          <w:w w:val="115"/>
        </w:rPr>
        <w:t>VALUES</w:t>
      </w:r>
    </w:p>
    <w:p w14:paraId="76CBC753">
      <w:pPr>
        <w:pStyle w:val="9"/>
        <w:spacing w:line="322" w:lineRule="exact"/>
        <w:ind w:left="590"/>
      </w:pPr>
      <w:r>
        <w:t>('pid1006',</w:t>
      </w:r>
      <w:r>
        <w:rPr>
          <w:spacing w:val="-14"/>
        </w:rPr>
        <w:t xml:space="preserve"> </w:t>
      </w:r>
      <w:r>
        <w:t>'Electronics',</w:t>
      </w:r>
      <w:r>
        <w:rPr>
          <w:spacing w:val="-12"/>
        </w:rPr>
        <w:t xml:space="preserve"> </w:t>
      </w:r>
      <w:r>
        <w:t>'orange',</w:t>
      </w:r>
      <w:r>
        <w:rPr>
          <w:spacing w:val="-18"/>
        </w:rPr>
        <w:t xml:space="preserve"> </w:t>
      </w:r>
      <w:r>
        <w:t>'M',</w:t>
      </w:r>
      <w:r>
        <w:rPr>
          <w:spacing w:val="-17"/>
        </w:rPr>
        <w:t xml:space="preserve"> </w:t>
      </w:r>
      <w:r>
        <w:t>'M',</w:t>
      </w:r>
      <w:r>
        <w:rPr>
          <w:spacing w:val="-17"/>
        </w:rPr>
        <w:t xml:space="preserve"> </w:t>
      </w:r>
      <w:r>
        <w:t>15,</w:t>
      </w:r>
      <w:r>
        <w:rPr>
          <w:spacing w:val="-18"/>
        </w:rPr>
        <w:t xml:space="preserve"> </w:t>
      </w:r>
      <w:r>
        <w:t>500,</w:t>
      </w:r>
      <w:r>
        <w:rPr>
          <w:spacing w:val="-13"/>
        </w:rPr>
        <w:t xml:space="preserve"> </w:t>
      </w:r>
      <w:r>
        <w:t>50,</w:t>
      </w:r>
      <w:r>
        <w:rPr>
          <w:spacing w:val="-18"/>
        </w:rPr>
        <w:t xml:space="preserve"> </w:t>
      </w:r>
      <w:r>
        <w:rPr>
          <w:spacing w:val="-2"/>
        </w:rPr>
        <w:t>'sid101'),</w:t>
      </w:r>
    </w:p>
    <w:p w14:paraId="3EFA5F5B">
      <w:pPr>
        <w:pStyle w:val="9"/>
        <w:spacing w:line="322" w:lineRule="exact"/>
        <w:ind w:left="590"/>
      </w:pPr>
      <w:r>
        <w:rPr>
          <w:spacing w:val="-2"/>
        </w:rPr>
        <w:t>('pid1002',</w:t>
      </w:r>
      <w:r>
        <w:rPr>
          <w:spacing w:val="-11"/>
        </w:rPr>
        <w:t xml:space="preserve"> </w:t>
      </w:r>
      <w:r>
        <w:rPr>
          <w:spacing w:val="-2"/>
        </w:rPr>
        <w:t>'shirt',</w:t>
      </w:r>
      <w:r>
        <w:rPr>
          <w:spacing w:val="-11"/>
        </w:rPr>
        <w:t xml:space="preserve"> </w:t>
      </w:r>
      <w:r>
        <w:rPr>
          <w:spacing w:val="-2"/>
        </w:rPr>
        <w:t>'blue',</w:t>
      </w:r>
      <w:r>
        <w:rPr>
          <w:spacing w:val="-11"/>
        </w:rPr>
        <w:t xml:space="preserve"> </w:t>
      </w:r>
      <w:r>
        <w:rPr>
          <w:spacing w:val="-2"/>
        </w:rPr>
        <w:t>'M',</w:t>
      </w:r>
      <w:r>
        <w:rPr>
          <w:spacing w:val="-16"/>
        </w:rPr>
        <w:t xml:space="preserve"> </w:t>
      </w:r>
      <w:r>
        <w:rPr>
          <w:spacing w:val="-2"/>
        </w:rPr>
        <w:t>'M',</w:t>
      </w:r>
      <w:r>
        <w:rPr>
          <w:spacing w:val="-14"/>
        </w:rPr>
        <w:t xml:space="preserve"> </w:t>
      </w:r>
      <w:r>
        <w:rPr>
          <w:spacing w:val="-2"/>
        </w:rPr>
        <w:t>15,</w:t>
      </w:r>
      <w:r>
        <w:rPr>
          <w:spacing w:val="-11"/>
        </w:rPr>
        <w:t xml:space="preserve"> </w:t>
      </w:r>
      <w:r>
        <w:rPr>
          <w:spacing w:val="-2"/>
        </w:rPr>
        <w:t>500,</w:t>
      </w:r>
      <w:r>
        <w:rPr>
          <w:spacing w:val="-15"/>
        </w:rPr>
        <w:t xml:space="preserve"> </w:t>
      </w:r>
      <w:r>
        <w:rPr>
          <w:spacing w:val="-2"/>
        </w:rPr>
        <w:t>50,</w:t>
      </w:r>
      <w:r>
        <w:rPr>
          <w:spacing w:val="-11"/>
        </w:rPr>
        <w:t xml:space="preserve"> </w:t>
      </w:r>
      <w:r>
        <w:rPr>
          <w:spacing w:val="-2"/>
        </w:rPr>
        <w:t>'sid101'),</w:t>
      </w:r>
    </w:p>
    <w:p w14:paraId="3B1CEB9A">
      <w:pPr>
        <w:pStyle w:val="9"/>
        <w:spacing w:line="324" w:lineRule="exact"/>
        <w:ind w:left="590"/>
      </w:pPr>
      <w:r>
        <w:t>('pid1003',</w:t>
      </w:r>
      <w:r>
        <w:rPr>
          <w:spacing w:val="-16"/>
        </w:rPr>
        <w:t xml:space="preserve"> </w:t>
      </w:r>
      <w:r>
        <w:t>'dress',</w:t>
      </w:r>
      <w:r>
        <w:rPr>
          <w:spacing w:val="-19"/>
        </w:rPr>
        <w:t xml:space="preserve"> </w:t>
      </w:r>
      <w:r>
        <w:t>'green',</w:t>
      </w:r>
      <w:r>
        <w:rPr>
          <w:spacing w:val="-20"/>
        </w:rPr>
        <w:t xml:space="preserve"> </w:t>
      </w:r>
      <w:r>
        <w:t>'L',</w:t>
      </w:r>
      <w:r>
        <w:rPr>
          <w:spacing w:val="-19"/>
        </w:rPr>
        <w:t xml:space="preserve"> </w:t>
      </w:r>
      <w:r>
        <w:t>'F',</w:t>
      </w:r>
      <w:r>
        <w:rPr>
          <w:spacing w:val="-16"/>
        </w:rPr>
        <w:t xml:space="preserve"> </w:t>
      </w:r>
      <w:r>
        <w:t>20,</w:t>
      </w:r>
      <w:r>
        <w:rPr>
          <w:spacing w:val="-15"/>
        </w:rPr>
        <w:t xml:space="preserve"> </w:t>
      </w:r>
      <w:r>
        <w:t>1500,</w:t>
      </w:r>
      <w:r>
        <w:rPr>
          <w:spacing w:val="-16"/>
        </w:rPr>
        <w:t xml:space="preserve"> </w:t>
      </w:r>
      <w:r>
        <w:t>30,</w:t>
      </w:r>
      <w:r>
        <w:rPr>
          <w:spacing w:val="-15"/>
        </w:rPr>
        <w:t xml:space="preserve"> </w:t>
      </w:r>
      <w:r>
        <w:rPr>
          <w:spacing w:val="-2"/>
        </w:rPr>
        <w:t>'sid102'),</w:t>
      </w:r>
    </w:p>
    <w:p w14:paraId="1C606064">
      <w:pPr>
        <w:pStyle w:val="9"/>
        <w:spacing w:line="324" w:lineRule="exact"/>
        <w:ind w:left="590"/>
      </w:pPr>
      <w:r>
        <w:rPr>
          <w:spacing w:val="-2"/>
        </w:rPr>
        <w:t>('pid1004',</w:t>
      </w:r>
      <w:r>
        <w:rPr>
          <w:spacing w:val="-9"/>
        </w:rPr>
        <w:t xml:space="preserve"> </w:t>
      </w:r>
      <w:r>
        <w:rPr>
          <w:spacing w:val="-2"/>
        </w:rPr>
        <w:t>'t-shirt',</w:t>
      </w:r>
      <w:r>
        <w:rPr>
          <w:spacing w:val="-13"/>
        </w:rPr>
        <w:t xml:space="preserve"> </w:t>
      </w:r>
      <w:r>
        <w:rPr>
          <w:spacing w:val="-2"/>
        </w:rPr>
        <w:t>'black',</w:t>
      </w:r>
      <w:r>
        <w:rPr>
          <w:spacing w:val="-13"/>
        </w:rPr>
        <w:t xml:space="preserve"> </w:t>
      </w:r>
      <w:r>
        <w:rPr>
          <w:spacing w:val="-2"/>
        </w:rPr>
        <w:t>'S',</w:t>
      </w:r>
      <w:r>
        <w:rPr>
          <w:spacing w:val="-8"/>
        </w:rPr>
        <w:t xml:space="preserve"> </w:t>
      </w:r>
      <w:r>
        <w:rPr>
          <w:spacing w:val="-2"/>
        </w:rPr>
        <w:t>'M',</w:t>
      </w:r>
      <w:r>
        <w:rPr>
          <w:spacing w:val="-13"/>
        </w:rPr>
        <w:t xml:space="preserve"> </w:t>
      </w:r>
      <w:r>
        <w:rPr>
          <w:spacing w:val="-2"/>
        </w:rPr>
        <w:t>10,</w:t>
      </w:r>
      <w:r>
        <w:rPr>
          <w:spacing w:val="-9"/>
        </w:rPr>
        <w:t xml:space="preserve"> </w:t>
      </w:r>
      <w:r>
        <w:rPr>
          <w:spacing w:val="-2"/>
        </w:rPr>
        <w:t>300,</w:t>
      </w:r>
      <w:r>
        <w:rPr>
          <w:spacing w:val="-5"/>
        </w:rPr>
        <w:t xml:space="preserve"> </w:t>
      </w:r>
      <w:r>
        <w:rPr>
          <w:spacing w:val="-2"/>
        </w:rPr>
        <w:t>100,</w:t>
      </w:r>
      <w:r>
        <w:rPr>
          <w:spacing w:val="-14"/>
        </w:rPr>
        <w:t xml:space="preserve"> </w:t>
      </w:r>
      <w:r>
        <w:rPr>
          <w:spacing w:val="-2"/>
        </w:rPr>
        <w:t>'sid103'),</w:t>
      </w:r>
    </w:p>
    <w:p w14:paraId="52AECAE3">
      <w:pPr>
        <w:pStyle w:val="9"/>
        <w:spacing w:line="322" w:lineRule="exact"/>
        <w:ind w:left="590"/>
      </w:pPr>
      <w:r>
        <w:t>('pid1005',</w:t>
      </w:r>
      <w:r>
        <w:rPr>
          <w:spacing w:val="-20"/>
        </w:rPr>
        <w:t xml:space="preserve"> </w:t>
      </w:r>
      <w:r>
        <w:t>'jeans',</w:t>
      </w:r>
      <w:r>
        <w:rPr>
          <w:spacing w:val="-22"/>
        </w:rPr>
        <w:t xml:space="preserve"> </w:t>
      </w:r>
      <w:r>
        <w:t>'blue',</w:t>
      </w:r>
      <w:r>
        <w:rPr>
          <w:spacing w:val="-22"/>
        </w:rPr>
        <w:t xml:space="preserve"> </w:t>
      </w:r>
      <w:r>
        <w:t>'30',</w:t>
      </w:r>
      <w:r>
        <w:rPr>
          <w:spacing w:val="-21"/>
        </w:rPr>
        <w:t xml:space="preserve"> </w:t>
      </w:r>
      <w:r>
        <w:t>'F',</w:t>
      </w:r>
      <w:r>
        <w:rPr>
          <w:spacing w:val="-18"/>
        </w:rPr>
        <w:t xml:space="preserve"> </w:t>
      </w:r>
      <w:r>
        <w:t>12,</w:t>
      </w:r>
      <w:r>
        <w:rPr>
          <w:spacing w:val="-22"/>
        </w:rPr>
        <w:t xml:space="preserve"> </w:t>
      </w:r>
      <w:r>
        <w:t>800,</w:t>
      </w:r>
      <w:r>
        <w:rPr>
          <w:spacing w:val="-22"/>
        </w:rPr>
        <w:t xml:space="preserve"> </w:t>
      </w:r>
      <w:r>
        <w:t>25,</w:t>
      </w:r>
      <w:r>
        <w:rPr>
          <w:spacing w:val="-22"/>
        </w:rPr>
        <w:t xml:space="preserve"> </w:t>
      </w:r>
      <w:r>
        <w:rPr>
          <w:spacing w:val="-2"/>
        </w:rPr>
        <w:t>'sid100'),</w:t>
      </w:r>
    </w:p>
    <w:p w14:paraId="24924AF5">
      <w:pPr>
        <w:pStyle w:val="9"/>
        <w:spacing w:line="322" w:lineRule="exact"/>
        <w:ind w:left="590"/>
      </w:pPr>
      <w:r>
        <w:rPr>
          <w:spacing w:val="-2"/>
        </w:rPr>
        <w:t>('pid1001',</w:t>
      </w:r>
      <w:r>
        <w:rPr>
          <w:spacing w:val="-8"/>
        </w:rPr>
        <w:t xml:space="preserve"> </w:t>
      </w:r>
      <w:r>
        <w:rPr>
          <w:spacing w:val="-2"/>
        </w:rPr>
        <w:t>'jeans',</w:t>
      </w:r>
      <w:r>
        <w:rPr>
          <w:spacing w:val="-13"/>
        </w:rPr>
        <w:t xml:space="preserve"> </w:t>
      </w:r>
      <w:r>
        <w:rPr>
          <w:spacing w:val="-2"/>
        </w:rPr>
        <w:t>'red',</w:t>
      </w:r>
      <w:r>
        <w:rPr>
          <w:spacing w:val="-12"/>
        </w:rPr>
        <w:t xml:space="preserve"> </w:t>
      </w:r>
      <w:r>
        <w:rPr>
          <w:spacing w:val="-2"/>
        </w:rPr>
        <w:t>'32',</w:t>
      </w:r>
      <w:r>
        <w:rPr>
          <w:spacing w:val="-12"/>
        </w:rPr>
        <w:t xml:space="preserve"> </w:t>
      </w:r>
      <w:r>
        <w:rPr>
          <w:spacing w:val="-2"/>
        </w:rPr>
        <w:t>'M',</w:t>
      </w:r>
      <w:r>
        <w:rPr>
          <w:spacing w:val="-8"/>
        </w:rPr>
        <w:t xml:space="preserve"> </w:t>
      </w:r>
      <w:r>
        <w:rPr>
          <w:spacing w:val="-2"/>
        </w:rPr>
        <w:t>10,</w:t>
      </w:r>
      <w:r>
        <w:rPr>
          <w:spacing w:val="-12"/>
        </w:rPr>
        <w:t xml:space="preserve"> </w:t>
      </w:r>
      <w:r>
        <w:rPr>
          <w:spacing w:val="-2"/>
        </w:rPr>
        <w:t>1000.5,</w:t>
      </w:r>
      <w:r>
        <w:rPr>
          <w:spacing w:val="-13"/>
        </w:rPr>
        <w:t xml:space="preserve"> </w:t>
      </w:r>
      <w:r>
        <w:rPr>
          <w:spacing w:val="-2"/>
        </w:rPr>
        <w:t>20,</w:t>
      </w:r>
      <w:r>
        <w:rPr>
          <w:spacing w:val="-13"/>
        </w:rPr>
        <w:t xml:space="preserve"> </w:t>
      </w:r>
      <w:r>
        <w:rPr>
          <w:spacing w:val="-2"/>
        </w:rPr>
        <w:t>'sid100'),</w:t>
      </w:r>
    </w:p>
    <w:p w14:paraId="28871442">
      <w:pPr>
        <w:pStyle w:val="9"/>
        <w:spacing w:line="322" w:lineRule="exact"/>
        <w:ind w:left="590"/>
      </w:pPr>
      <w:r>
        <w:t>('pid1007',</w:t>
      </w:r>
      <w:r>
        <w:rPr>
          <w:spacing w:val="-20"/>
        </w:rPr>
        <w:t xml:space="preserve"> </w:t>
      </w:r>
      <w:r>
        <w:t>'jeans',</w:t>
      </w:r>
      <w:r>
        <w:rPr>
          <w:spacing w:val="-22"/>
        </w:rPr>
        <w:t xml:space="preserve"> </w:t>
      </w:r>
      <w:r>
        <w:t>'blue',</w:t>
      </w:r>
      <w:r>
        <w:rPr>
          <w:spacing w:val="-22"/>
        </w:rPr>
        <w:t xml:space="preserve"> </w:t>
      </w:r>
      <w:r>
        <w:t>'32',</w:t>
      </w:r>
      <w:r>
        <w:rPr>
          <w:spacing w:val="-21"/>
        </w:rPr>
        <w:t xml:space="preserve"> </w:t>
      </w:r>
      <w:r>
        <w:t>'F',</w:t>
      </w:r>
      <w:r>
        <w:rPr>
          <w:spacing w:val="-18"/>
        </w:rPr>
        <w:t xml:space="preserve"> </w:t>
      </w:r>
      <w:r>
        <w:t>12,</w:t>
      </w:r>
      <w:r>
        <w:rPr>
          <w:spacing w:val="-22"/>
        </w:rPr>
        <w:t xml:space="preserve"> </w:t>
      </w:r>
      <w:r>
        <w:t>800,</w:t>
      </w:r>
      <w:r>
        <w:rPr>
          <w:spacing w:val="-22"/>
        </w:rPr>
        <w:t xml:space="preserve"> </w:t>
      </w:r>
      <w:r>
        <w:t>25,</w:t>
      </w:r>
      <w:r>
        <w:rPr>
          <w:spacing w:val="-22"/>
        </w:rPr>
        <w:t xml:space="preserve"> </w:t>
      </w:r>
      <w:r>
        <w:rPr>
          <w:spacing w:val="-2"/>
        </w:rPr>
        <w:t>'sid101'),</w:t>
      </w:r>
    </w:p>
    <w:p w14:paraId="4C9E60E0">
      <w:pPr>
        <w:pStyle w:val="9"/>
        <w:spacing w:line="322" w:lineRule="exact"/>
        <w:ind w:left="590"/>
      </w:pPr>
      <w:r>
        <w:t>('pid1008',</w:t>
      </w:r>
      <w:r>
        <w:rPr>
          <w:spacing w:val="-18"/>
        </w:rPr>
        <w:t xml:space="preserve"> </w:t>
      </w:r>
      <w:r>
        <w:t>'jeans',</w:t>
      </w:r>
      <w:r>
        <w:rPr>
          <w:spacing w:val="-21"/>
        </w:rPr>
        <w:t xml:space="preserve"> </w:t>
      </w:r>
      <w:r>
        <w:t>'black',</w:t>
      </w:r>
      <w:r>
        <w:rPr>
          <w:spacing w:val="-21"/>
        </w:rPr>
        <w:t xml:space="preserve"> </w:t>
      </w:r>
      <w:r>
        <w:t>'32',</w:t>
      </w:r>
      <w:r>
        <w:rPr>
          <w:spacing w:val="-21"/>
        </w:rPr>
        <w:t xml:space="preserve"> </w:t>
      </w:r>
      <w:r>
        <w:t>'F',</w:t>
      </w:r>
      <w:r>
        <w:rPr>
          <w:spacing w:val="-18"/>
        </w:rPr>
        <w:t xml:space="preserve"> </w:t>
      </w:r>
      <w:r>
        <w:t>12,</w:t>
      </w:r>
      <w:r>
        <w:rPr>
          <w:spacing w:val="-22"/>
        </w:rPr>
        <w:t xml:space="preserve"> </w:t>
      </w:r>
      <w:r>
        <w:t>750,</w:t>
      </w:r>
      <w:r>
        <w:rPr>
          <w:spacing w:val="-17"/>
        </w:rPr>
        <w:t xml:space="preserve"> </w:t>
      </w:r>
      <w:r>
        <w:t>10,</w:t>
      </w:r>
      <w:r>
        <w:rPr>
          <w:spacing w:val="-17"/>
        </w:rPr>
        <w:t xml:space="preserve"> </w:t>
      </w:r>
      <w:r>
        <w:rPr>
          <w:spacing w:val="-2"/>
        </w:rPr>
        <w:t>'sid102'),</w:t>
      </w:r>
    </w:p>
    <w:p w14:paraId="0134E3AF">
      <w:pPr>
        <w:pStyle w:val="9"/>
        <w:spacing w:line="322" w:lineRule="exact"/>
        <w:ind w:left="590"/>
      </w:pPr>
      <w:r>
        <w:t>('pid1009',</w:t>
      </w:r>
      <w:r>
        <w:rPr>
          <w:spacing w:val="-16"/>
        </w:rPr>
        <w:t xml:space="preserve"> </w:t>
      </w:r>
      <w:r>
        <w:t>'Clothing',</w:t>
      </w:r>
      <w:r>
        <w:rPr>
          <w:spacing w:val="-20"/>
        </w:rPr>
        <w:t xml:space="preserve"> </w:t>
      </w:r>
      <w:r>
        <w:t>'White',</w:t>
      </w:r>
      <w:r>
        <w:rPr>
          <w:spacing w:val="-19"/>
        </w:rPr>
        <w:t xml:space="preserve"> </w:t>
      </w:r>
      <w:r>
        <w:t>'S',</w:t>
      </w:r>
      <w:r>
        <w:rPr>
          <w:spacing w:val="-19"/>
        </w:rPr>
        <w:t xml:space="preserve"> </w:t>
      </w:r>
      <w:r>
        <w:t>'F',</w:t>
      </w:r>
      <w:r>
        <w:rPr>
          <w:spacing w:val="-20"/>
        </w:rPr>
        <w:t xml:space="preserve"> </w:t>
      </w:r>
      <w:r>
        <w:t>10,</w:t>
      </w:r>
      <w:r>
        <w:rPr>
          <w:spacing w:val="-16"/>
        </w:rPr>
        <w:t xml:space="preserve"> </w:t>
      </w:r>
      <w:r>
        <w:t>700,</w:t>
      </w:r>
      <w:r>
        <w:rPr>
          <w:spacing w:val="-20"/>
        </w:rPr>
        <w:t xml:space="preserve"> </w:t>
      </w:r>
      <w:r>
        <w:t>20,</w:t>
      </w:r>
      <w:r>
        <w:rPr>
          <w:spacing w:val="-20"/>
        </w:rPr>
        <w:t xml:space="preserve"> </w:t>
      </w:r>
      <w:r>
        <w:rPr>
          <w:spacing w:val="-2"/>
        </w:rPr>
        <w:t>'sid102'),</w:t>
      </w:r>
    </w:p>
    <w:p w14:paraId="79F2ED6F">
      <w:pPr>
        <w:pStyle w:val="9"/>
        <w:spacing w:line="330" w:lineRule="exact"/>
        <w:ind w:left="590"/>
      </w:pPr>
      <w:r>
        <w:t>('pid1011',</w:t>
      </w:r>
      <w:r>
        <w:rPr>
          <w:spacing w:val="-20"/>
        </w:rPr>
        <w:t xml:space="preserve"> </w:t>
      </w:r>
      <w:r>
        <w:t>'jeans',</w:t>
      </w:r>
      <w:r>
        <w:rPr>
          <w:spacing w:val="-22"/>
        </w:rPr>
        <w:t xml:space="preserve"> </w:t>
      </w:r>
      <w:r>
        <w:t>'blue',</w:t>
      </w:r>
      <w:r>
        <w:rPr>
          <w:spacing w:val="-22"/>
        </w:rPr>
        <w:t xml:space="preserve"> </w:t>
      </w:r>
      <w:r>
        <w:t>'32',</w:t>
      </w:r>
      <w:r>
        <w:rPr>
          <w:spacing w:val="-21"/>
        </w:rPr>
        <w:t xml:space="preserve"> </w:t>
      </w:r>
      <w:r>
        <w:t>'F',</w:t>
      </w:r>
      <w:r>
        <w:rPr>
          <w:spacing w:val="-18"/>
        </w:rPr>
        <w:t xml:space="preserve"> </w:t>
      </w:r>
      <w:r>
        <w:t>12,</w:t>
      </w:r>
      <w:r>
        <w:rPr>
          <w:spacing w:val="-22"/>
        </w:rPr>
        <w:t xml:space="preserve"> </w:t>
      </w:r>
      <w:r>
        <w:t>700,</w:t>
      </w:r>
      <w:r>
        <w:rPr>
          <w:spacing w:val="-22"/>
        </w:rPr>
        <w:t xml:space="preserve"> </w:t>
      </w:r>
      <w:r>
        <w:t>20,</w:t>
      </w:r>
      <w:r>
        <w:rPr>
          <w:spacing w:val="-22"/>
        </w:rPr>
        <w:t xml:space="preserve"> </w:t>
      </w:r>
      <w:r>
        <w:rPr>
          <w:spacing w:val="-2"/>
        </w:rPr>
        <w:t>'sid101');</w:t>
      </w:r>
    </w:p>
    <w:p w14:paraId="1F6DA530">
      <w:pPr>
        <w:pStyle w:val="9"/>
        <w:spacing w:after="0" w:line="330" w:lineRule="exact"/>
        <w:sectPr>
          <w:pgSz w:w="11910" w:h="16840"/>
          <w:pgMar w:top="1340" w:right="566" w:bottom="280" w:left="850" w:header="720" w:footer="720" w:gutter="0"/>
          <w:cols w:space="720" w:num="1"/>
        </w:sectPr>
      </w:pPr>
    </w:p>
    <w:p w14:paraId="66ADA9AB">
      <w:pPr>
        <w:pStyle w:val="9"/>
        <w:spacing w:before="60" w:line="228" w:lineRule="auto"/>
        <w:ind w:left="590" w:right="1004"/>
      </w:pPr>
      <w:r>
        <w:t>INSERT INTO Cart_item (Quantity_wished, Date_Added, Cart_id, Product_id, purchased)</w:t>
      </w:r>
    </w:p>
    <w:p w14:paraId="69E2FC48">
      <w:pPr>
        <w:pStyle w:val="6"/>
      </w:pPr>
      <w:r>
        <w:rPr>
          <w:spacing w:val="-2"/>
          <w:w w:val="115"/>
        </w:rPr>
        <w:t>VALUES</w:t>
      </w:r>
    </w:p>
    <w:p w14:paraId="41DD0F1F">
      <w:pPr>
        <w:pStyle w:val="9"/>
        <w:spacing w:before="6" w:line="228" w:lineRule="auto"/>
        <w:ind w:left="590" w:right="1004"/>
      </w:pPr>
      <w:r>
        <w:t>(2,</w:t>
      </w:r>
      <w:r>
        <w:rPr>
          <w:spacing w:val="-7"/>
        </w:rPr>
        <w:t xml:space="preserve"> </w:t>
      </w:r>
      <w:r>
        <w:t>STR_TO_DATE('10-JUN-2023',</w:t>
      </w:r>
      <w:r>
        <w:rPr>
          <w:spacing w:val="-6"/>
        </w:rPr>
        <w:t xml:space="preserve"> </w:t>
      </w:r>
      <w:r>
        <w:t>'%d-%b-%Y'),</w:t>
      </w:r>
      <w:r>
        <w:rPr>
          <w:spacing w:val="-7"/>
        </w:rPr>
        <w:t xml:space="preserve"> </w:t>
      </w:r>
      <w:r>
        <w:t>'crt1012',</w:t>
      </w:r>
      <w:r>
        <w:rPr>
          <w:spacing w:val="-6"/>
        </w:rPr>
        <w:t xml:space="preserve"> </w:t>
      </w:r>
      <w:r>
        <w:t xml:space="preserve">'pid1002', </w:t>
      </w:r>
      <w:r>
        <w:rPr>
          <w:spacing w:val="-2"/>
        </w:rPr>
        <w:t>'YES'),</w:t>
      </w:r>
    </w:p>
    <w:p w14:paraId="40C3CF50">
      <w:pPr>
        <w:pStyle w:val="9"/>
        <w:spacing w:before="1" w:line="228" w:lineRule="auto"/>
        <w:ind w:left="590" w:right="1004"/>
      </w:pPr>
      <w:r>
        <w:t>(1,</w:t>
      </w:r>
      <w:r>
        <w:rPr>
          <w:spacing w:val="-7"/>
        </w:rPr>
        <w:t xml:space="preserve"> </w:t>
      </w:r>
      <w:r>
        <w:t>STR_TO_DATE('12-JUN-2023',</w:t>
      </w:r>
      <w:r>
        <w:rPr>
          <w:spacing w:val="-6"/>
        </w:rPr>
        <w:t xml:space="preserve"> </w:t>
      </w:r>
      <w:r>
        <w:t>'%d-%b-%Y'),</w:t>
      </w:r>
      <w:r>
        <w:rPr>
          <w:spacing w:val="-7"/>
        </w:rPr>
        <w:t xml:space="preserve"> </w:t>
      </w:r>
      <w:r>
        <w:t>'crt1013',</w:t>
      </w:r>
      <w:r>
        <w:rPr>
          <w:spacing w:val="-6"/>
        </w:rPr>
        <w:t xml:space="preserve"> </w:t>
      </w:r>
      <w:r>
        <w:t xml:space="preserve">'pid1003', </w:t>
      </w:r>
      <w:r>
        <w:rPr>
          <w:spacing w:val="-2"/>
        </w:rPr>
        <w:t>'NO'),</w:t>
      </w:r>
    </w:p>
    <w:p w14:paraId="27CE0E88">
      <w:pPr>
        <w:pStyle w:val="9"/>
        <w:spacing w:before="6" w:line="228" w:lineRule="auto"/>
        <w:ind w:left="590" w:right="1004"/>
      </w:pPr>
      <w:r>
        <w:t>(3,</w:t>
      </w:r>
      <w:r>
        <w:rPr>
          <w:spacing w:val="-7"/>
        </w:rPr>
        <w:t xml:space="preserve"> </w:t>
      </w:r>
      <w:r>
        <w:t>STR_TO_DATE('15-JUN-2023',</w:t>
      </w:r>
      <w:r>
        <w:rPr>
          <w:spacing w:val="-6"/>
        </w:rPr>
        <w:t xml:space="preserve"> </w:t>
      </w:r>
      <w:r>
        <w:t>'%d-%b-%Y'),</w:t>
      </w:r>
      <w:r>
        <w:rPr>
          <w:spacing w:val="-7"/>
        </w:rPr>
        <w:t xml:space="preserve"> </w:t>
      </w:r>
      <w:r>
        <w:t>'crt1014',</w:t>
      </w:r>
      <w:r>
        <w:rPr>
          <w:spacing w:val="-6"/>
        </w:rPr>
        <w:t xml:space="preserve"> </w:t>
      </w:r>
      <w:r>
        <w:t xml:space="preserve">'pid1004', </w:t>
      </w:r>
      <w:r>
        <w:rPr>
          <w:spacing w:val="-2"/>
        </w:rPr>
        <w:t>'YES'),</w:t>
      </w:r>
    </w:p>
    <w:p w14:paraId="5958FB1D">
      <w:pPr>
        <w:pStyle w:val="9"/>
        <w:spacing w:before="1" w:line="228" w:lineRule="auto"/>
        <w:ind w:left="590" w:right="1004"/>
      </w:pPr>
      <w:r>
        <w:t>(3,</w:t>
      </w:r>
      <w:r>
        <w:rPr>
          <w:spacing w:val="-7"/>
        </w:rPr>
        <w:t xml:space="preserve"> </w:t>
      </w:r>
      <w:r>
        <w:t>STR_TO_DATE('10-OCT-1999',</w:t>
      </w:r>
      <w:r>
        <w:rPr>
          <w:spacing w:val="-6"/>
        </w:rPr>
        <w:t xml:space="preserve"> </w:t>
      </w:r>
      <w:r>
        <w:t>'%d-%b-%Y'),</w:t>
      </w:r>
      <w:r>
        <w:rPr>
          <w:spacing w:val="-6"/>
        </w:rPr>
        <w:t xml:space="preserve"> </w:t>
      </w:r>
      <w:r>
        <w:t>'crt1011',</w:t>
      </w:r>
      <w:r>
        <w:rPr>
          <w:spacing w:val="-2"/>
        </w:rPr>
        <w:t xml:space="preserve"> </w:t>
      </w:r>
      <w:r>
        <w:t xml:space="preserve">'pid1001', </w:t>
      </w:r>
      <w:r>
        <w:rPr>
          <w:spacing w:val="-2"/>
        </w:rPr>
        <w:t>'YES'),</w:t>
      </w:r>
    </w:p>
    <w:p w14:paraId="5E2A3143">
      <w:pPr>
        <w:pStyle w:val="9"/>
        <w:spacing w:before="1" w:line="228" w:lineRule="auto"/>
        <w:ind w:left="590" w:right="1004"/>
      </w:pPr>
      <w:r>
        <w:t>(2,</w:t>
      </w:r>
      <w:r>
        <w:rPr>
          <w:spacing w:val="-21"/>
        </w:rPr>
        <w:t xml:space="preserve"> </w:t>
      </w:r>
      <w:r>
        <w:t>STR_TO_DATE('2023-06-10',</w:t>
      </w:r>
      <w:r>
        <w:rPr>
          <w:spacing w:val="-21"/>
        </w:rPr>
        <w:t xml:space="preserve"> </w:t>
      </w:r>
      <w:r>
        <w:t>'%Y-%m-%d'),</w:t>
      </w:r>
      <w:r>
        <w:rPr>
          <w:spacing w:val="-21"/>
        </w:rPr>
        <w:t xml:space="preserve"> </w:t>
      </w:r>
      <w:r>
        <w:t>'crt1016',</w:t>
      </w:r>
      <w:r>
        <w:rPr>
          <w:spacing w:val="-20"/>
        </w:rPr>
        <w:t xml:space="preserve"> </w:t>
      </w:r>
      <w:r>
        <w:t xml:space="preserve">'pid1002', </w:t>
      </w:r>
      <w:r>
        <w:rPr>
          <w:spacing w:val="-2"/>
        </w:rPr>
        <w:t>'NO'),</w:t>
      </w:r>
    </w:p>
    <w:p w14:paraId="4B0047F0">
      <w:pPr>
        <w:pStyle w:val="9"/>
        <w:spacing w:before="1" w:line="228" w:lineRule="auto"/>
        <w:ind w:left="590" w:right="1004"/>
      </w:pPr>
      <w:r>
        <w:t>(1,</w:t>
      </w:r>
      <w:r>
        <w:rPr>
          <w:spacing w:val="-21"/>
        </w:rPr>
        <w:t xml:space="preserve"> </w:t>
      </w:r>
      <w:r>
        <w:t>STR_TO_DATE('2023-06-12',</w:t>
      </w:r>
      <w:r>
        <w:rPr>
          <w:spacing w:val="-21"/>
        </w:rPr>
        <w:t xml:space="preserve"> </w:t>
      </w:r>
      <w:r>
        <w:t>'%Y-%m-%d'),</w:t>
      </w:r>
      <w:r>
        <w:rPr>
          <w:spacing w:val="-21"/>
        </w:rPr>
        <w:t xml:space="preserve"> </w:t>
      </w:r>
      <w:r>
        <w:t>'crt1016',</w:t>
      </w:r>
      <w:r>
        <w:rPr>
          <w:spacing w:val="-20"/>
        </w:rPr>
        <w:t xml:space="preserve"> </w:t>
      </w:r>
      <w:r>
        <w:t xml:space="preserve">'pid1003', </w:t>
      </w:r>
      <w:r>
        <w:rPr>
          <w:spacing w:val="-2"/>
        </w:rPr>
        <w:t>'NO'),</w:t>
      </w:r>
    </w:p>
    <w:p w14:paraId="3AECB6BA">
      <w:pPr>
        <w:pStyle w:val="9"/>
        <w:spacing w:before="2" w:line="228" w:lineRule="auto"/>
        <w:ind w:left="590" w:right="1004"/>
      </w:pPr>
      <w:r>
        <w:t>(2,</w:t>
      </w:r>
      <w:r>
        <w:rPr>
          <w:spacing w:val="-7"/>
        </w:rPr>
        <w:t xml:space="preserve"> </w:t>
      </w:r>
      <w:r>
        <w:t>STR_TO_DATE('20-JUN-2023',</w:t>
      </w:r>
      <w:r>
        <w:rPr>
          <w:spacing w:val="-6"/>
        </w:rPr>
        <w:t xml:space="preserve"> </w:t>
      </w:r>
      <w:r>
        <w:t>'%d-%b-%Y'),</w:t>
      </w:r>
      <w:r>
        <w:rPr>
          <w:spacing w:val="-7"/>
        </w:rPr>
        <w:t xml:space="preserve"> </w:t>
      </w:r>
      <w:r>
        <w:t>'crt1015',</w:t>
      </w:r>
      <w:r>
        <w:rPr>
          <w:spacing w:val="-6"/>
        </w:rPr>
        <w:t xml:space="preserve"> </w:t>
      </w:r>
      <w:r>
        <w:t xml:space="preserve">'pid1003', </w:t>
      </w:r>
      <w:r>
        <w:rPr>
          <w:spacing w:val="-2"/>
        </w:rPr>
        <w:t>'NO'),</w:t>
      </w:r>
    </w:p>
    <w:p w14:paraId="00053829">
      <w:pPr>
        <w:pStyle w:val="9"/>
        <w:spacing w:before="1" w:line="228" w:lineRule="auto"/>
        <w:ind w:left="590" w:right="1004"/>
      </w:pPr>
      <w:r>
        <w:t>(1,</w:t>
      </w:r>
      <w:r>
        <w:rPr>
          <w:spacing w:val="-7"/>
        </w:rPr>
        <w:t xml:space="preserve"> </w:t>
      </w:r>
      <w:r>
        <w:t>STR_TO_DATE('22-JUN-2023',</w:t>
      </w:r>
      <w:r>
        <w:rPr>
          <w:spacing w:val="-6"/>
        </w:rPr>
        <w:t xml:space="preserve"> </w:t>
      </w:r>
      <w:r>
        <w:t>'%d-%b-%Y'),</w:t>
      </w:r>
      <w:r>
        <w:rPr>
          <w:spacing w:val="-7"/>
        </w:rPr>
        <w:t xml:space="preserve"> </w:t>
      </w:r>
      <w:r>
        <w:t>'crt1016',</w:t>
      </w:r>
      <w:r>
        <w:rPr>
          <w:spacing w:val="-6"/>
        </w:rPr>
        <w:t xml:space="preserve"> </w:t>
      </w:r>
      <w:r>
        <w:t xml:space="preserve">'pid1004', </w:t>
      </w:r>
      <w:r>
        <w:rPr>
          <w:spacing w:val="-2"/>
        </w:rPr>
        <w:t>'NO'),</w:t>
      </w:r>
    </w:p>
    <w:p w14:paraId="2D0B2D1E">
      <w:pPr>
        <w:pStyle w:val="9"/>
        <w:spacing w:line="232" w:lineRule="auto"/>
        <w:ind w:left="590" w:right="1004"/>
      </w:pPr>
      <w:r>
        <w:t>(2,</w:t>
      </w:r>
      <w:r>
        <w:rPr>
          <w:spacing w:val="-7"/>
        </w:rPr>
        <w:t xml:space="preserve"> </w:t>
      </w:r>
      <w:r>
        <w:t>STR_TO_DATE('01-JUN-2023',</w:t>
      </w:r>
      <w:r>
        <w:rPr>
          <w:spacing w:val="-6"/>
        </w:rPr>
        <w:t xml:space="preserve"> </w:t>
      </w:r>
      <w:r>
        <w:t>'%d-%b-%Y'),</w:t>
      </w:r>
      <w:r>
        <w:rPr>
          <w:spacing w:val="-7"/>
        </w:rPr>
        <w:t xml:space="preserve"> </w:t>
      </w:r>
      <w:r>
        <w:t>'crt1021',</w:t>
      </w:r>
      <w:r>
        <w:rPr>
          <w:spacing w:val="-6"/>
        </w:rPr>
        <w:t xml:space="preserve"> </w:t>
      </w:r>
      <w:r>
        <w:t xml:space="preserve">'pid1011', </w:t>
      </w:r>
      <w:r>
        <w:rPr>
          <w:spacing w:val="-2"/>
        </w:rPr>
        <w:t>'YES');</w:t>
      </w:r>
    </w:p>
    <w:p w14:paraId="2CAA3432">
      <w:pPr>
        <w:pStyle w:val="9"/>
        <w:spacing w:before="301" w:line="330" w:lineRule="exact"/>
        <w:ind w:left="590"/>
      </w:pPr>
      <w:r>
        <w:t>INSERT</w:t>
      </w:r>
      <w:r>
        <w:rPr>
          <w:spacing w:val="6"/>
        </w:rPr>
        <w:t xml:space="preserve"> </w:t>
      </w:r>
      <w:r>
        <w:t>INTO</w:t>
      </w:r>
      <w:r>
        <w:rPr>
          <w:spacing w:val="2"/>
        </w:rPr>
        <w:t xml:space="preserve"> </w:t>
      </w:r>
      <w:r>
        <w:t>Payment</w:t>
      </w:r>
      <w:r>
        <w:rPr>
          <w:spacing w:val="-2"/>
        </w:rPr>
        <w:t xml:space="preserve"> </w:t>
      </w:r>
      <w:r>
        <w:t>(payment_id,</w:t>
      </w:r>
      <w:r>
        <w:rPr>
          <w:spacing w:val="1"/>
        </w:rPr>
        <w:t xml:space="preserve"> </w:t>
      </w:r>
      <w:r>
        <w:t>payment_date,</w:t>
      </w:r>
      <w:r>
        <w:rPr>
          <w:spacing w:val="3"/>
        </w:rPr>
        <w:t xml:space="preserve"> </w:t>
      </w:r>
      <w:r>
        <w:rPr>
          <w:spacing w:val="-2"/>
        </w:rPr>
        <w:t>Payment_type,</w:t>
      </w:r>
    </w:p>
    <w:p w14:paraId="10F3EE1A">
      <w:pPr>
        <w:pStyle w:val="9"/>
        <w:spacing w:line="322" w:lineRule="exact"/>
        <w:ind w:left="590"/>
      </w:pPr>
      <w:r>
        <w:rPr>
          <w:spacing w:val="-2"/>
        </w:rPr>
        <w:t>Customer_id,</w:t>
      </w:r>
      <w:r>
        <w:rPr>
          <w:spacing w:val="-3"/>
        </w:rPr>
        <w:t xml:space="preserve"> </w:t>
      </w:r>
      <w:r>
        <w:rPr>
          <w:spacing w:val="-2"/>
        </w:rPr>
        <w:t>Cart_id,</w:t>
      </w:r>
      <w:r>
        <w:rPr>
          <w:spacing w:val="1"/>
        </w:rPr>
        <w:t xml:space="preserve"> </w:t>
      </w:r>
      <w:r>
        <w:rPr>
          <w:spacing w:val="-2"/>
        </w:rPr>
        <w:t>total_amount)</w:t>
      </w:r>
      <w:r>
        <w:rPr>
          <w:spacing w:val="-4"/>
        </w:rPr>
        <w:t xml:space="preserve"> </w:t>
      </w:r>
      <w:r>
        <w:rPr>
          <w:spacing w:val="-2"/>
        </w:rPr>
        <w:t>VALUES</w:t>
      </w:r>
    </w:p>
    <w:p w14:paraId="34486515">
      <w:pPr>
        <w:pStyle w:val="9"/>
        <w:spacing w:before="6" w:line="228" w:lineRule="auto"/>
        <w:ind w:left="590" w:right="1004"/>
      </w:pPr>
      <w:r>
        <w:t>('pmt1002',</w:t>
      </w:r>
      <w:r>
        <w:rPr>
          <w:spacing w:val="-11"/>
        </w:rPr>
        <w:t xml:space="preserve"> </w:t>
      </w:r>
      <w:r>
        <w:t>STR_TO_DATE('11-JUN-2023',</w:t>
      </w:r>
      <w:r>
        <w:rPr>
          <w:spacing w:val="-12"/>
        </w:rPr>
        <w:t xml:space="preserve"> </w:t>
      </w:r>
      <w:r>
        <w:t>'%d-%b-%Y'),</w:t>
      </w:r>
      <w:r>
        <w:rPr>
          <w:spacing w:val="-12"/>
        </w:rPr>
        <w:t xml:space="preserve"> </w:t>
      </w:r>
      <w:r>
        <w:t>'credit', 'cid101', 'crt1012', 500),</w:t>
      </w:r>
    </w:p>
    <w:p w14:paraId="3D1CDE05">
      <w:pPr>
        <w:pStyle w:val="9"/>
        <w:spacing w:before="2" w:line="228" w:lineRule="auto"/>
        <w:ind w:left="590" w:right="1004"/>
      </w:pPr>
      <w:r>
        <w:t>('pmt1003',</w:t>
      </w:r>
      <w:r>
        <w:rPr>
          <w:spacing w:val="-11"/>
        </w:rPr>
        <w:t xml:space="preserve"> </w:t>
      </w:r>
      <w:r>
        <w:t>STR_TO_DATE('13-JUN-2023',</w:t>
      </w:r>
      <w:r>
        <w:rPr>
          <w:spacing w:val="-12"/>
        </w:rPr>
        <w:t xml:space="preserve"> </w:t>
      </w:r>
      <w:r>
        <w:t>'%d-%b-%Y'),</w:t>
      </w:r>
      <w:r>
        <w:rPr>
          <w:spacing w:val="-12"/>
        </w:rPr>
        <w:t xml:space="preserve"> </w:t>
      </w:r>
      <w:r>
        <w:t>'debit', 'cid102', 'crt1013', 1500),</w:t>
      </w:r>
    </w:p>
    <w:p w14:paraId="7143B938">
      <w:pPr>
        <w:pStyle w:val="9"/>
        <w:spacing w:before="1" w:line="228" w:lineRule="auto"/>
        <w:ind w:left="590" w:right="1004"/>
      </w:pPr>
      <w:r>
        <w:t>('pmt1004',</w:t>
      </w:r>
      <w:r>
        <w:rPr>
          <w:spacing w:val="-11"/>
        </w:rPr>
        <w:t xml:space="preserve"> </w:t>
      </w:r>
      <w:r>
        <w:t>STR_TO_DATE('16-JUN-2023',</w:t>
      </w:r>
      <w:r>
        <w:rPr>
          <w:spacing w:val="-12"/>
        </w:rPr>
        <w:t xml:space="preserve"> </w:t>
      </w:r>
      <w:r>
        <w:t>'%d-%b-%Y'),</w:t>
      </w:r>
      <w:r>
        <w:rPr>
          <w:spacing w:val="-12"/>
        </w:rPr>
        <w:t xml:space="preserve"> </w:t>
      </w:r>
      <w:r>
        <w:t>'credit', 'cid103', 'crt1014', 900),</w:t>
      </w:r>
    </w:p>
    <w:p w14:paraId="04530BFD">
      <w:pPr>
        <w:pStyle w:val="9"/>
        <w:spacing w:before="1" w:line="228" w:lineRule="auto"/>
        <w:ind w:left="590" w:right="1004"/>
      </w:pPr>
      <w:r>
        <w:t>('pmt1001', STR_TO_DATE('11-JUN-2023', '%d-%b-%Y'), 'cash', 'cid100', 'crt1016', 1000);</w:t>
      </w:r>
    </w:p>
    <w:p w14:paraId="7F615F6D">
      <w:pPr>
        <w:pStyle w:val="9"/>
        <w:spacing w:before="328" w:line="228" w:lineRule="auto"/>
        <w:ind w:left="590"/>
      </w:pPr>
      <w:r>
        <w:t xml:space="preserve">INSERT INTO Purchase_Order (Order_id, Order_date, Customer_id, </w:t>
      </w:r>
      <w:r>
        <w:rPr>
          <w:spacing w:val="-2"/>
        </w:rPr>
        <w:t>Total_amount)</w:t>
      </w:r>
    </w:p>
    <w:p w14:paraId="64EEC710">
      <w:pPr>
        <w:pStyle w:val="6"/>
      </w:pPr>
      <w:r>
        <w:rPr>
          <w:spacing w:val="-2"/>
          <w:w w:val="115"/>
        </w:rPr>
        <w:t>VALUES</w:t>
      </w:r>
    </w:p>
    <w:p w14:paraId="2C071F9F">
      <w:pPr>
        <w:pStyle w:val="9"/>
        <w:spacing w:line="322" w:lineRule="exact"/>
        <w:ind w:left="590"/>
      </w:pPr>
      <w:r>
        <w:t>('ord001',</w:t>
      </w:r>
      <w:r>
        <w:rPr>
          <w:spacing w:val="-20"/>
        </w:rPr>
        <w:t xml:space="preserve"> </w:t>
      </w:r>
      <w:r>
        <w:t>STR_TO_DATE('2023-06-11',</w:t>
      </w:r>
      <w:r>
        <w:rPr>
          <w:spacing w:val="-20"/>
        </w:rPr>
        <w:t xml:space="preserve"> </w:t>
      </w:r>
      <w:r>
        <w:t>'%Y-%m-%d'),</w:t>
      </w:r>
      <w:r>
        <w:rPr>
          <w:spacing w:val="-20"/>
        </w:rPr>
        <w:t xml:space="preserve"> </w:t>
      </w:r>
      <w:r>
        <w:t>'cid101',</w:t>
      </w:r>
      <w:r>
        <w:rPr>
          <w:spacing w:val="-16"/>
        </w:rPr>
        <w:t xml:space="preserve"> </w:t>
      </w:r>
      <w:r>
        <w:rPr>
          <w:spacing w:val="-2"/>
        </w:rPr>
        <w:t>500),</w:t>
      </w:r>
    </w:p>
    <w:p w14:paraId="09C26D91">
      <w:pPr>
        <w:pStyle w:val="9"/>
        <w:spacing w:line="322" w:lineRule="exact"/>
        <w:ind w:left="590"/>
      </w:pPr>
      <w:r>
        <w:t>('ord002',</w:t>
      </w:r>
      <w:r>
        <w:rPr>
          <w:spacing w:val="-20"/>
        </w:rPr>
        <w:t xml:space="preserve"> </w:t>
      </w:r>
      <w:r>
        <w:t>STR_TO_DATE('2023-06-13',</w:t>
      </w:r>
      <w:r>
        <w:rPr>
          <w:spacing w:val="-20"/>
        </w:rPr>
        <w:t xml:space="preserve"> </w:t>
      </w:r>
      <w:r>
        <w:t>'%Y-%m-%d'),</w:t>
      </w:r>
      <w:r>
        <w:rPr>
          <w:spacing w:val="-19"/>
        </w:rPr>
        <w:t xml:space="preserve"> </w:t>
      </w:r>
      <w:r>
        <w:t>'cid102',</w:t>
      </w:r>
      <w:r>
        <w:rPr>
          <w:spacing w:val="-16"/>
        </w:rPr>
        <w:t xml:space="preserve"> </w:t>
      </w:r>
      <w:r>
        <w:rPr>
          <w:spacing w:val="-2"/>
        </w:rPr>
        <w:t>1500),</w:t>
      </w:r>
    </w:p>
    <w:p w14:paraId="66B36C9C">
      <w:pPr>
        <w:pStyle w:val="9"/>
        <w:spacing w:line="322" w:lineRule="exact"/>
        <w:ind w:left="590"/>
      </w:pPr>
      <w:r>
        <w:t>('ord003',</w:t>
      </w:r>
      <w:r>
        <w:rPr>
          <w:spacing w:val="-20"/>
        </w:rPr>
        <w:t xml:space="preserve"> </w:t>
      </w:r>
      <w:r>
        <w:t>STR_TO_DATE('2023-06-16',</w:t>
      </w:r>
      <w:r>
        <w:rPr>
          <w:spacing w:val="-20"/>
        </w:rPr>
        <w:t xml:space="preserve"> </w:t>
      </w:r>
      <w:r>
        <w:t>'%Y-%m-%d'),</w:t>
      </w:r>
      <w:r>
        <w:rPr>
          <w:spacing w:val="-20"/>
        </w:rPr>
        <w:t xml:space="preserve"> </w:t>
      </w:r>
      <w:r>
        <w:t>'cid103',</w:t>
      </w:r>
      <w:r>
        <w:rPr>
          <w:spacing w:val="-16"/>
        </w:rPr>
        <w:t xml:space="preserve"> </w:t>
      </w:r>
      <w:r>
        <w:rPr>
          <w:spacing w:val="-2"/>
        </w:rPr>
        <w:t>900),</w:t>
      </w:r>
    </w:p>
    <w:p w14:paraId="3DBD0A79">
      <w:pPr>
        <w:pStyle w:val="9"/>
        <w:spacing w:line="330" w:lineRule="exact"/>
        <w:ind w:left="590"/>
      </w:pPr>
      <w:r>
        <w:t>('ord004',</w:t>
      </w:r>
      <w:r>
        <w:rPr>
          <w:spacing w:val="-20"/>
        </w:rPr>
        <w:t xml:space="preserve"> </w:t>
      </w:r>
      <w:r>
        <w:t>STR_TO_DATE('2023-06-10',</w:t>
      </w:r>
      <w:r>
        <w:rPr>
          <w:spacing w:val="-20"/>
        </w:rPr>
        <w:t xml:space="preserve"> </w:t>
      </w:r>
      <w:r>
        <w:t>'%Y-%m-%d'),</w:t>
      </w:r>
      <w:r>
        <w:rPr>
          <w:spacing w:val="-20"/>
        </w:rPr>
        <w:t xml:space="preserve"> </w:t>
      </w:r>
      <w:r>
        <w:t>'cid100',</w:t>
      </w:r>
      <w:r>
        <w:rPr>
          <w:spacing w:val="-16"/>
        </w:rPr>
        <w:t xml:space="preserve"> </w:t>
      </w:r>
      <w:r>
        <w:rPr>
          <w:spacing w:val="-2"/>
        </w:rPr>
        <w:t>1000.5);</w:t>
      </w:r>
    </w:p>
    <w:p w14:paraId="5A32BB52">
      <w:pPr>
        <w:pStyle w:val="9"/>
        <w:spacing w:after="0" w:line="330" w:lineRule="exact"/>
        <w:sectPr>
          <w:pgSz w:w="11910" w:h="16840"/>
          <w:pgMar w:top="1360" w:right="566" w:bottom="280" w:left="850" w:header="720" w:footer="720" w:gutter="0"/>
          <w:cols w:space="720" w:num="1"/>
        </w:sectPr>
      </w:pPr>
    </w:p>
    <w:p w14:paraId="5A8CDDA3">
      <w:pPr>
        <w:pStyle w:val="9"/>
        <w:spacing w:before="60" w:line="228" w:lineRule="auto"/>
        <w:ind w:left="590" w:right="1004"/>
      </w:pPr>
      <w:r>
        <w:t>INSERT INTO Order_Item</w:t>
      </w:r>
      <w:r>
        <w:rPr>
          <w:spacing w:val="-1"/>
        </w:rPr>
        <w:t xml:space="preserve"> </w:t>
      </w:r>
      <w:r>
        <w:t>(Order_item_id,</w:t>
      </w:r>
      <w:r>
        <w:rPr>
          <w:spacing w:val="-1"/>
        </w:rPr>
        <w:t xml:space="preserve"> </w:t>
      </w:r>
      <w:r>
        <w:t>Order_id, Product_id, Quantity, Unit_price)</w:t>
      </w:r>
    </w:p>
    <w:p w14:paraId="6C6EF932">
      <w:pPr>
        <w:pStyle w:val="6"/>
      </w:pPr>
      <w:r>
        <w:rPr>
          <w:spacing w:val="-2"/>
          <w:w w:val="115"/>
        </w:rPr>
        <w:t>VALUES</w:t>
      </w:r>
    </w:p>
    <w:p w14:paraId="06CCD152">
      <w:pPr>
        <w:pStyle w:val="9"/>
        <w:spacing w:line="322" w:lineRule="exact"/>
        <w:ind w:left="590"/>
      </w:pPr>
      <w:r>
        <w:rPr>
          <w:spacing w:val="-2"/>
        </w:rPr>
        <w:t>('oit001',</w:t>
      </w:r>
      <w:r>
        <w:rPr>
          <w:spacing w:val="-20"/>
        </w:rPr>
        <w:t xml:space="preserve"> </w:t>
      </w:r>
      <w:r>
        <w:rPr>
          <w:spacing w:val="-2"/>
        </w:rPr>
        <w:t>'ord001',</w:t>
      </w:r>
      <w:r>
        <w:rPr>
          <w:spacing w:val="-19"/>
        </w:rPr>
        <w:t xml:space="preserve"> </w:t>
      </w:r>
      <w:r>
        <w:rPr>
          <w:spacing w:val="-2"/>
        </w:rPr>
        <w:t>'pid1001',</w:t>
      </w:r>
      <w:r>
        <w:rPr>
          <w:spacing w:val="-16"/>
        </w:rPr>
        <w:t xml:space="preserve"> </w:t>
      </w:r>
      <w:r>
        <w:rPr>
          <w:spacing w:val="-2"/>
        </w:rPr>
        <w:t>2,</w:t>
      </w:r>
      <w:r>
        <w:rPr>
          <w:spacing w:val="-16"/>
        </w:rPr>
        <w:t xml:space="preserve"> </w:t>
      </w:r>
      <w:r>
        <w:rPr>
          <w:spacing w:val="-4"/>
        </w:rPr>
        <w:t>200),</w:t>
      </w:r>
    </w:p>
    <w:p w14:paraId="16D7A754">
      <w:pPr>
        <w:pStyle w:val="9"/>
        <w:spacing w:line="322" w:lineRule="exact"/>
        <w:ind w:left="590"/>
      </w:pPr>
      <w:r>
        <w:rPr>
          <w:spacing w:val="-2"/>
        </w:rPr>
        <w:t>('oit002',</w:t>
      </w:r>
      <w:r>
        <w:rPr>
          <w:spacing w:val="-20"/>
        </w:rPr>
        <w:t xml:space="preserve"> </w:t>
      </w:r>
      <w:r>
        <w:rPr>
          <w:spacing w:val="-2"/>
        </w:rPr>
        <w:t>'ord002',</w:t>
      </w:r>
      <w:r>
        <w:rPr>
          <w:spacing w:val="-19"/>
        </w:rPr>
        <w:t xml:space="preserve"> </w:t>
      </w:r>
      <w:r>
        <w:rPr>
          <w:spacing w:val="-2"/>
        </w:rPr>
        <w:t>'pid1002',</w:t>
      </w:r>
      <w:r>
        <w:rPr>
          <w:spacing w:val="-16"/>
        </w:rPr>
        <w:t xml:space="preserve"> </w:t>
      </w:r>
      <w:r>
        <w:rPr>
          <w:spacing w:val="-2"/>
        </w:rPr>
        <w:t>3,</w:t>
      </w:r>
      <w:r>
        <w:rPr>
          <w:spacing w:val="-16"/>
        </w:rPr>
        <w:t xml:space="preserve"> </w:t>
      </w:r>
      <w:r>
        <w:rPr>
          <w:spacing w:val="-4"/>
        </w:rPr>
        <w:t>300),</w:t>
      </w:r>
    </w:p>
    <w:p w14:paraId="014371F2">
      <w:pPr>
        <w:pStyle w:val="9"/>
        <w:spacing w:line="322" w:lineRule="exact"/>
        <w:ind w:left="590"/>
      </w:pPr>
      <w:r>
        <w:rPr>
          <w:spacing w:val="-2"/>
        </w:rPr>
        <w:t>('oit003',</w:t>
      </w:r>
      <w:r>
        <w:rPr>
          <w:spacing w:val="-20"/>
        </w:rPr>
        <w:t xml:space="preserve"> </w:t>
      </w:r>
      <w:r>
        <w:rPr>
          <w:spacing w:val="-2"/>
        </w:rPr>
        <w:t>'ord003',</w:t>
      </w:r>
      <w:r>
        <w:rPr>
          <w:spacing w:val="-19"/>
        </w:rPr>
        <w:t xml:space="preserve"> </w:t>
      </w:r>
      <w:r>
        <w:rPr>
          <w:spacing w:val="-2"/>
        </w:rPr>
        <w:t>'pid1003',</w:t>
      </w:r>
      <w:r>
        <w:rPr>
          <w:spacing w:val="-16"/>
        </w:rPr>
        <w:t xml:space="preserve"> </w:t>
      </w:r>
      <w:r>
        <w:rPr>
          <w:spacing w:val="-2"/>
        </w:rPr>
        <w:t>1,</w:t>
      </w:r>
      <w:r>
        <w:rPr>
          <w:spacing w:val="-16"/>
        </w:rPr>
        <w:t xml:space="preserve"> </w:t>
      </w:r>
      <w:r>
        <w:rPr>
          <w:spacing w:val="-4"/>
        </w:rPr>
        <w:t>500),</w:t>
      </w:r>
    </w:p>
    <w:p w14:paraId="7B93C96F">
      <w:pPr>
        <w:pStyle w:val="9"/>
        <w:spacing w:line="330" w:lineRule="exact"/>
        <w:ind w:left="590"/>
      </w:pPr>
      <w:r>
        <w:rPr>
          <w:spacing w:val="-2"/>
        </w:rPr>
        <w:t>('oit004',</w:t>
      </w:r>
      <w:r>
        <w:rPr>
          <w:spacing w:val="-20"/>
        </w:rPr>
        <w:t xml:space="preserve"> </w:t>
      </w:r>
      <w:r>
        <w:rPr>
          <w:spacing w:val="-2"/>
        </w:rPr>
        <w:t>'ord004',</w:t>
      </w:r>
      <w:r>
        <w:rPr>
          <w:spacing w:val="-19"/>
        </w:rPr>
        <w:t xml:space="preserve"> </w:t>
      </w:r>
      <w:r>
        <w:rPr>
          <w:spacing w:val="-2"/>
        </w:rPr>
        <w:t>'pid1004',</w:t>
      </w:r>
      <w:r>
        <w:rPr>
          <w:spacing w:val="-16"/>
        </w:rPr>
        <w:t xml:space="preserve"> </w:t>
      </w:r>
      <w:r>
        <w:rPr>
          <w:spacing w:val="-2"/>
        </w:rPr>
        <w:t>2,</w:t>
      </w:r>
      <w:r>
        <w:rPr>
          <w:spacing w:val="-16"/>
        </w:rPr>
        <w:t xml:space="preserve"> </w:t>
      </w:r>
      <w:r>
        <w:rPr>
          <w:spacing w:val="-4"/>
        </w:rPr>
        <w:t>400);</w:t>
      </w:r>
    </w:p>
    <w:p w14:paraId="403A3755">
      <w:pPr>
        <w:pStyle w:val="9"/>
        <w:spacing w:after="0" w:line="330" w:lineRule="exact"/>
        <w:sectPr>
          <w:pgSz w:w="11910" w:h="16840"/>
          <w:pgMar w:top="1360" w:right="566" w:bottom="280" w:left="850" w:header="720" w:footer="720" w:gutter="0"/>
          <w:cols w:space="720" w:num="1"/>
        </w:sectPr>
      </w:pPr>
    </w:p>
    <w:p w14:paraId="076F3EC0">
      <w:pPr>
        <w:pStyle w:val="3"/>
        <w:spacing w:before="79"/>
        <w:ind w:left="590"/>
        <w:rPr>
          <w:u w:val="none"/>
        </w:rPr>
      </w:pPr>
      <w:bookmarkStart w:id="10" w:name="Entity-Relationship Diagram (ERD):"/>
      <w:bookmarkEnd w:id="10"/>
      <w:r>
        <w:rPr>
          <w:u w:val="single"/>
        </w:rPr>
        <w:t>Entity-Relationship</w:t>
      </w:r>
      <w:r>
        <w:rPr>
          <w:spacing w:val="-14"/>
          <w:u w:val="single"/>
        </w:rPr>
        <w:t xml:space="preserve"> </w:t>
      </w:r>
      <w:r>
        <w:rPr>
          <w:u w:val="single"/>
        </w:rPr>
        <w:t>Diagram</w:t>
      </w:r>
      <w:r>
        <w:rPr>
          <w:spacing w:val="-16"/>
          <w:u w:val="single"/>
        </w:rPr>
        <w:t xml:space="preserve"> </w:t>
      </w:r>
      <w:r>
        <w:rPr>
          <w:spacing w:val="-2"/>
          <w:u w:val="single"/>
        </w:rPr>
        <w:t>(ERD):</w:t>
      </w:r>
    </w:p>
    <w:p w14:paraId="4FF2B762">
      <w:pPr>
        <w:pStyle w:val="9"/>
        <w:spacing w:before="281" w:line="261" w:lineRule="auto"/>
        <w:ind w:left="590" w:right="921"/>
      </w:pPr>
      <w:r>
        <w:drawing>
          <wp:anchor distT="0" distB="0" distL="0" distR="0" simplePos="0" relativeHeight="251659264" behindDoc="0" locked="0" layoutInCell="1" allowOverlap="1">
            <wp:simplePos x="0" y="0"/>
            <wp:positionH relativeFrom="page">
              <wp:posOffset>554990</wp:posOffset>
            </wp:positionH>
            <wp:positionV relativeFrom="paragraph">
              <wp:posOffset>1739900</wp:posOffset>
            </wp:positionV>
            <wp:extent cx="6639560" cy="310197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639686" cy="3101848"/>
                    </a:xfrm>
                    <a:prstGeom prst="rect">
                      <a:avLst/>
                    </a:prstGeom>
                  </pic:spPr>
                </pic:pic>
              </a:graphicData>
            </a:graphic>
          </wp:anchor>
        </w:drawing>
      </w:r>
      <w:r>
        <w:t>This ERD represents the e-commerce management system's structure</w:t>
      </w:r>
      <w:r>
        <w:rPr>
          <w:spacing w:val="40"/>
        </w:rPr>
        <w:t xml:space="preserve"> </w:t>
      </w:r>
      <w:r>
        <w:t>by</w:t>
      </w:r>
      <w:r>
        <w:rPr>
          <w:spacing w:val="-9"/>
        </w:rPr>
        <w:t xml:space="preserve"> </w:t>
      </w:r>
      <w:r>
        <w:t>defining</w:t>
      </w:r>
      <w:r>
        <w:rPr>
          <w:spacing w:val="-1"/>
        </w:rPr>
        <w:t xml:space="preserve"> </w:t>
      </w:r>
      <w:r>
        <w:t>the entities,</w:t>
      </w:r>
      <w:r>
        <w:rPr>
          <w:spacing w:val="-6"/>
        </w:rPr>
        <w:t xml:space="preserve"> </w:t>
      </w:r>
      <w:r>
        <w:t>their</w:t>
      </w:r>
      <w:r>
        <w:rPr>
          <w:spacing w:val="-1"/>
        </w:rPr>
        <w:t xml:space="preserve"> </w:t>
      </w:r>
      <w:r>
        <w:t>attributes, and the</w:t>
      </w:r>
      <w:r>
        <w:rPr>
          <w:spacing w:val="-6"/>
        </w:rPr>
        <w:t xml:space="preserve"> </w:t>
      </w:r>
      <w:r>
        <w:t>relationships between them. The diagram shows how customers, sellers, products, orders, carts,</w:t>
      </w:r>
      <w:r>
        <w:rPr>
          <w:spacing w:val="-16"/>
        </w:rPr>
        <w:t xml:space="preserve"> </w:t>
      </w:r>
      <w:r>
        <w:t>payments,</w:t>
      </w:r>
      <w:r>
        <w:rPr>
          <w:spacing w:val="-11"/>
        </w:rPr>
        <w:t xml:space="preserve"> </w:t>
      </w:r>
      <w:r>
        <w:t>and</w:t>
      </w:r>
      <w:r>
        <w:rPr>
          <w:spacing w:val="-11"/>
        </w:rPr>
        <w:t xml:space="preserve"> </w:t>
      </w:r>
      <w:r>
        <w:t>other</w:t>
      </w:r>
      <w:r>
        <w:rPr>
          <w:spacing w:val="-16"/>
        </w:rPr>
        <w:t xml:space="preserve"> </w:t>
      </w:r>
      <w:r>
        <w:t>related</w:t>
      </w:r>
      <w:r>
        <w:rPr>
          <w:spacing w:val="-12"/>
        </w:rPr>
        <w:t xml:space="preserve"> </w:t>
      </w:r>
      <w:r>
        <w:t>entities</w:t>
      </w:r>
      <w:r>
        <w:rPr>
          <w:spacing w:val="-16"/>
        </w:rPr>
        <w:t xml:space="preserve"> </w:t>
      </w:r>
      <w:r>
        <w:t>are</w:t>
      </w:r>
      <w:r>
        <w:rPr>
          <w:spacing w:val="-16"/>
        </w:rPr>
        <w:t xml:space="preserve"> </w:t>
      </w:r>
      <w:r>
        <w:t>interconnected,</w:t>
      </w:r>
      <w:r>
        <w:rPr>
          <w:spacing w:val="-11"/>
        </w:rPr>
        <w:t xml:space="preserve"> </w:t>
      </w:r>
      <w:r>
        <w:t>helping</w:t>
      </w:r>
      <w:r>
        <w:rPr>
          <w:spacing w:val="-12"/>
        </w:rPr>
        <w:t xml:space="preserve"> </w:t>
      </w:r>
      <w:r>
        <w:t>to visualise and understand the database design for efficient data management and query handling.</w:t>
      </w:r>
    </w:p>
    <w:p w14:paraId="2CE8FFBF">
      <w:pPr>
        <w:pStyle w:val="9"/>
      </w:pPr>
    </w:p>
    <w:p w14:paraId="52E011F0">
      <w:pPr>
        <w:pStyle w:val="9"/>
      </w:pPr>
    </w:p>
    <w:p w14:paraId="04E20A29">
      <w:pPr>
        <w:pStyle w:val="9"/>
      </w:pPr>
    </w:p>
    <w:p w14:paraId="6694AA1F">
      <w:pPr>
        <w:pStyle w:val="9"/>
      </w:pPr>
    </w:p>
    <w:p w14:paraId="6BD89822">
      <w:pPr>
        <w:pStyle w:val="9"/>
      </w:pPr>
    </w:p>
    <w:p w14:paraId="05B93BCC">
      <w:pPr>
        <w:pStyle w:val="9"/>
      </w:pPr>
    </w:p>
    <w:p w14:paraId="2511E97C">
      <w:pPr>
        <w:pStyle w:val="9"/>
      </w:pPr>
    </w:p>
    <w:p w14:paraId="01E16CB6">
      <w:pPr>
        <w:pStyle w:val="9"/>
      </w:pPr>
    </w:p>
    <w:p w14:paraId="4C1667AA">
      <w:pPr>
        <w:pStyle w:val="9"/>
      </w:pPr>
    </w:p>
    <w:p w14:paraId="3DA85059">
      <w:pPr>
        <w:pStyle w:val="9"/>
      </w:pPr>
    </w:p>
    <w:p w14:paraId="34D1E617">
      <w:pPr>
        <w:pStyle w:val="9"/>
      </w:pPr>
    </w:p>
    <w:p w14:paraId="23337D01">
      <w:pPr>
        <w:pStyle w:val="9"/>
      </w:pPr>
    </w:p>
    <w:p w14:paraId="4EE9C139">
      <w:pPr>
        <w:pStyle w:val="9"/>
      </w:pPr>
    </w:p>
    <w:p w14:paraId="7045E9A0">
      <w:pPr>
        <w:pStyle w:val="9"/>
      </w:pPr>
    </w:p>
    <w:p w14:paraId="562AC62A">
      <w:pPr>
        <w:pStyle w:val="9"/>
      </w:pPr>
    </w:p>
    <w:p w14:paraId="2D66DC11">
      <w:pPr>
        <w:pStyle w:val="9"/>
        <w:spacing w:before="48"/>
      </w:pPr>
    </w:p>
    <w:p w14:paraId="1B17D8E1">
      <w:pPr>
        <w:spacing w:before="0"/>
        <w:ind w:left="24" w:right="0" w:firstLine="0"/>
        <w:jc w:val="left"/>
        <w:rPr>
          <w:rFonts w:ascii="Arial"/>
          <w:b/>
          <w:sz w:val="26"/>
        </w:rPr>
      </w:pPr>
      <w:bookmarkStart w:id="11" w:name="Entities and Attributes:"/>
      <w:bookmarkEnd w:id="11"/>
      <w:r>
        <w:rPr>
          <w:rFonts w:ascii="Arial"/>
          <w:b/>
          <w:sz w:val="26"/>
        </w:rPr>
        <w:t>Entities</w:t>
      </w:r>
      <w:r>
        <w:rPr>
          <w:rFonts w:ascii="Arial"/>
          <w:b/>
          <w:spacing w:val="-13"/>
          <w:sz w:val="26"/>
        </w:rPr>
        <w:t xml:space="preserve"> </w:t>
      </w:r>
      <w:r>
        <w:rPr>
          <w:rFonts w:ascii="Arial"/>
          <w:b/>
          <w:sz w:val="26"/>
        </w:rPr>
        <w:t>and</w:t>
      </w:r>
      <w:r>
        <w:rPr>
          <w:rFonts w:ascii="Arial"/>
          <w:b/>
          <w:spacing w:val="-8"/>
          <w:sz w:val="26"/>
        </w:rPr>
        <w:t xml:space="preserve"> </w:t>
      </w:r>
      <w:r>
        <w:rPr>
          <w:rFonts w:ascii="Arial"/>
          <w:b/>
          <w:spacing w:val="-2"/>
          <w:sz w:val="26"/>
        </w:rPr>
        <w:t>Attributes:</w:t>
      </w:r>
    </w:p>
    <w:p w14:paraId="05A16AB7">
      <w:pPr>
        <w:pStyle w:val="5"/>
        <w:numPr>
          <w:ilvl w:val="0"/>
          <w:numId w:val="3"/>
        </w:numPr>
        <w:tabs>
          <w:tab w:val="left" w:pos="1308"/>
        </w:tabs>
        <w:spacing w:before="222" w:after="0" w:line="331" w:lineRule="exact"/>
        <w:ind w:left="1308" w:right="0" w:hanging="358"/>
        <w:jc w:val="left"/>
        <w:rPr>
          <w:rFonts w:ascii="Tahoma"/>
          <w:b w:val="0"/>
        </w:rPr>
      </w:pPr>
      <w:r>
        <w:rPr>
          <w:spacing w:val="-2"/>
        </w:rPr>
        <w:t>Customer</w:t>
      </w:r>
      <w:r>
        <w:rPr>
          <w:rFonts w:ascii="Tahoma"/>
          <w:b w:val="0"/>
          <w:spacing w:val="-2"/>
        </w:rPr>
        <w:t>:</w:t>
      </w:r>
    </w:p>
    <w:p w14:paraId="5896FF9E">
      <w:pPr>
        <w:pStyle w:val="11"/>
        <w:numPr>
          <w:ilvl w:val="1"/>
          <w:numId w:val="3"/>
        </w:numPr>
        <w:tabs>
          <w:tab w:val="left" w:pos="2031"/>
        </w:tabs>
        <w:spacing w:before="2" w:after="0" w:line="230" w:lineRule="auto"/>
        <w:ind w:left="2031" w:right="1602" w:hanging="360"/>
        <w:jc w:val="left"/>
        <w:rPr>
          <w:sz w:val="28"/>
        </w:rPr>
      </w:pPr>
      <w:r>
        <w:rPr>
          <w:rFonts w:ascii="Arial" w:hAnsi="Arial"/>
          <w:b/>
          <w:spacing w:val="-2"/>
          <w:sz w:val="28"/>
        </w:rPr>
        <w:t>Attributes</w:t>
      </w:r>
      <w:r>
        <w:rPr>
          <w:spacing w:val="-2"/>
          <w:sz w:val="28"/>
        </w:rPr>
        <w:t>:</w:t>
      </w:r>
      <w:r>
        <w:rPr>
          <w:spacing w:val="-11"/>
          <w:sz w:val="28"/>
        </w:rPr>
        <w:t xml:space="preserve"> </w:t>
      </w:r>
      <w:r>
        <w:rPr>
          <w:rFonts w:ascii="Times New Roman" w:hAnsi="Times New Roman"/>
          <w:spacing w:val="-2"/>
          <w:sz w:val="28"/>
        </w:rPr>
        <w:t>Customer_id</w:t>
      </w:r>
      <w:r>
        <w:rPr>
          <w:spacing w:val="-2"/>
          <w:sz w:val="28"/>
        </w:rPr>
        <w:t>,</w:t>
      </w:r>
      <w:r>
        <w:rPr>
          <w:spacing w:val="-6"/>
          <w:sz w:val="28"/>
        </w:rPr>
        <w:t xml:space="preserve"> </w:t>
      </w:r>
      <w:r>
        <w:rPr>
          <w:rFonts w:ascii="Times New Roman" w:hAnsi="Times New Roman"/>
          <w:spacing w:val="-2"/>
          <w:sz w:val="28"/>
        </w:rPr>
        <w:t>c_pass</w:t>
      </w:r>
      <w:r>
        <w:rPr>
          <w:spacing w:val="-2"/>
          <w:sz w:val="28"/>
        </w:rPr>
        <w:t>,</w:t>
      </w:r>
      <w:r>
        <w:rPr>
          <w:spacing w:val="-11"/>
          <w:sz w:val="28"/>
        </w:rPr>
        <w:t xml:space="preserve"> </w:t>
      </w:r>
      <w:r>
        <w:rPr>
          <w:rFonts w:ascii="Times New Roman" w:hAnsi="Times New Roman"/>
          <w:spacing w:val="-2"/>
          <w:sz w:val="28"/>
        </w:rPr>
        <w:t>Name</w:t>
      </w:r>
      <w:r>
        <w:rPr>
          <w:spacing w:val="-2"/>
          <w:sz w:val="28"/>
        </w:rPr>
        <w:t>,</w:t>
      </w:r>
      <w:r>
        <w:rPr>
          <w:spacing w:val="-6"/>
          <w:sz w:val="28"/>
        </w:rPr>
        <w:t xml:space="preserve"> </w:t>
      </w:r>
      <w:r>
        <w:rPr>
          <w:rFonts w:ascii="Times New Roman" w:hAnsi="Times New Roman"/>
          <w:spacing w:val="-2"/>
          <w:sz w:val="28"/>
        </w:rPr>
        <w:t>Address</w:t>
      </w:r>
      <w:r>
        <w:rPr>
          <w:spacing w:val="-2"/>
          <w:sz w:val="28"/>
        </w:rPr>
        <w:t>,</w:t>
      </w:r>
      <w:r>
        <w:rPr>
          <w:spacing w:val="-11"/>
          <w:sz w:val="28"/>
        </w:rPr>
        <w:t xml:space="preserve"> </w:t>
      </w:r>
      <w:r>
        <w:rPr>
          <w:rFonts w:ascii="Times New Roman" w:hAnsi="Times New Roman"/>
          <w:spacing w:val="-2"/>
          <w:sz w:val="28"/>
        </w:rPr>
        <w:t>Pincode</w:t>
      </w:r>
      <w:r>
        <w:rPr>
          <w:spacing w:val="-2"/>
          <w:sz w:val="28"/>
        </w:rPr>
        <w:t xml:space="preserve">, </w:t>
      </w:r>
      <w:r>
        <w:rPr>
          <w:rFonts w:ascii="Times New Roman" w:hAnsi="Times New Roman"/>
          <w:sz w:val="28"/>
        </w:rPr>
        <w:t>Phone_number_s</w:t>
      </w:r>
      <w:r>
        <w:rPr>
          <w:sz w:val="28"/>
        </w:rPr>
        <w:t xml:space="preserve">, </w:t>
      </w:r>
      <w:r>
        <w:rPr>
          <w:rFonts w:ascii="Times New Roman" w:hAnsi="Times New Roman"/>
          <w:sz w:val="28"/>
        </w:rPr>
        <w:t>Cart_id</w:t>
      </w:r>
      <w:r>
        <w:rPr>
          <w:sz w:val="28"/>
        </w:rPr>
        <w:t>.</w:t>
      </w:r>
    </w:p>
    <w:p w14:paraId="4CAAB851">
      <w:pPr>
        <w:pStyle w:val="9"/>
      </w:pPr>
    </w:p>
    <w:p w14:paraId="1D7F17C3">
      <w:pPr>
        <w:pStyle w:val="9"/>
        <w:spacing w:before="108"/>
      </w:pPr>
    </w:p>
    <w:p w14:paraId="788B0C1F">
      <w:pPr>
        <w:pStyle w:val="5"/>
        <w:numPr>
          <w:ilvl w:val="0"/>
          <w:numId w:val="3"/>
        </w:numPr>
        <w:tabs>
          <w:tab w:val="left" w:pos="1308"/>
        </w:tabs>
        <w:spacing w:before="1" w:after="0" w:line="331" w:lineRule="exact"/>
        <w:ind w:left="1308" w:right="0" w:hanging="358"/>
        <w:jc w:val="left"/>
        <w:rPr>
          <w:rFonts w:ascii="Tahoma"/>
          <w:b w:val="0"/>
        </w:rPr>
      </w:pPr>
      <w:r>
        <w:rPr>
          <w:spacing w:val="-2"/>
        </w:rPr>
        <w:t>Seller</w:t>
      </w:r>
      <w:r>
        <w:rPr>
          <w:rFonts w:ascii="Tahoma"/>
          <w:b w:val="0"/>
          <w:spacing w:val="-2"/>
        </w:rPr>
        <w:t>:</w:t>
      </w:r>
    </w:p>
    <w:p w14:paraId="1164777C">
      <w:pPr>
        <w:pStyle w:val="11"/>
        <w:numPr>
          <w:ilvl w:val="1"/>
          <w:numId w:val="3"/>
        </w:numPr>
        <w:tabs>
          <w:tab w:val="left" w:pos="2030"/>
        </w:tabs>
        <w:spacing w:before="0" w:after="0" w:line="332" w:lineRule="exact"/>
        <w:ind w:left="2030" w:right="0" w:hanging="359"/>
        <w:jc w:val="left"/>
        <w:rPr>
          <w:sz w:val="28"/>
        </w:rPr>
      </w:pPr>
      <w:r>
        <w:rPr>
          <w:rFonts w:ascii="Arial" w:hAnsi="Arial"/>
          <w:b/>
          <w:spacing w:val="-2"/>
          <w:sz w:val="28"/>
        </w:rPr>
        <w:t>Attributes</w:t>
      </w:r>
      <w:r>
        <w:rPr>
          <w:spacing w:val="-2"/>
          <w:sz w:val="28"/>
        </w:rPr>
        <w:t>:</w:t>
      </w:r>
      <w:r>
        <w:rPr>
          <w:spacing w:val="-14"/>
          <w:sz w:val="28"/>
        </w:rPr>
        <w:t xml:space="preserve"> </w:t>
      </w:r>
      <w:r>
        <w:rPr>
          <w:rFonts w:ascii="Times New Roman" w:hAnsi="Times New Roman"/>
          <w:spacing w:val="-2"/>
          <w:sz w:val="28"/>
        </w:rPr>
        <w:t>Seller_id</w:t>
      </w:r>
      <w:r>
        <w:rPr>
          <w:spacing w:val="-2"/>
          <w:sz w:val="28"/>
        </w:rPr>
        <w:t>,</w:t>
      </w:r>
      <w:r>
        <w:rPr>
          <w:spacing w:val="-14"/>
          <w:sz w:val="28"/>
        </w:rPr>
        <w:t xml:space="preserve"> </w:t>
      </w:r>
      <w:r>
        <w:rPr>
          <w:rFonts w:ascii="Times New Roman" w:hAnsi="Times New Roman"/>
          <w:spacing w:val="-2"/>
          <w:sz w:val="28"/>
        </w:rPr>
        <w:t>s_pass</w:t>
      </w:r>
      <w:r>
        <w:rPr>
          <w:spacing w:val="-2"/>
          <w:sz w:val="28"/>
        </w:rPr>
        <w:t>,</w:t>
      </w:r>
      <w:r>
        <w:rPr>
          <w:spacing w:val="-14"/>
          <w:sz w:val="28"/>
        </w:rPr>
        <w:t xml:space="preserve"> </w:t>
      </w:r>
      <w:r>
        <w:rPr>
          <w:rFonts w:ascii="Times New Roman" w:hAnsi="Times New Roman"/>
          <w:spacing w:val="-2"/>
          <w:sz w:val="28"/>
        </w:rPr>
        <w:t>Name</w:t>
      </w:r>
      <w:r>
        <w:rPr>
          <w:spacing w:val="-2"/>
          <w:sz w:val="28"/>
        </w:rPr>
        <w:t>,</w:t>
      </w:r>
      <w:r>
        <w:rPr>
          <w:spacing w:val="-9"/>
          <w:sz w:val="28"/>
        </w:rPr>
        <w:t xml:space="preserve"> </w:t>
      </w:r>
      <w:r>
        <w:rPr>
          <w:rFonts w:ascii="Times New Roman" w:hAnsi="Times New Roman"/>
          <w:spacing w:val="-2"/>
          <w:sz w:val="28"/>
        </w:rPr>
        <w:t>Address</w:t>
      </w:r>
      <w:r>
        <w:rPr>
          <w:spacing w:val="-2"/>
          <w:sz w:val="28"/>
        </w:rPr>
        <w:t>.</w:t>
      </w:r>
    </w:p>
    <w:p w14:paraId="7A9E00D9">
      <w:pPr>
        <w:pStyle w:val="9"/>
      </w:pPr>
    </w:p>
    <w:p w14:paraId="42BF37A7">
      <w:pPr>
        <w:pStyle w:val="9"/>
        <w:spacing w:before="111"/>
      </w:pPr>
    </w:p>
    <w:p w14:paraId="0903DBA3">
      <w:pPr>
        <w:pStyle w:val="5"/>
        <w:numPr>
          <w:ilvl w:val="0"/>
          <w:numId w:val="3"/>
        </w:numPr>
        <w:tabs>
          <w:tab w:val="left" w:pos="1308"/>
        </w:tabs>
        <w:spacing w:before="0" w:after="0" w:line="331" w:lineRule="exact"/>
        <w:ind w:left="1308" w:right="0" w:hanging="358"/>
        <w:jc w:val="left"/>
        <w:rPr>
          <w:rFonts w:ascii="Tahoma"/>
          <w:b w:val="0"/>
        </w:rPr>
      </w:pPr>
      <w:r>
        <w:rPr>
          <w:spacing w:val="-2"/>
        </w:rPr>
        <w:t>Product</w:t>
      </w:r>
      <w:r>
        <w:rPr>
          <w:rFonts w:ascii="Tahoma"/>
          <w:b w:val="0"/>
          <w:spacing w:val="-2"/>
        </w:rPr>
        <w:t>:</w:t>
      </w:r>
    </w:p>
    <w:p w14:paraId="3FBFF013">
      <w:pPr>
        <w:pStyle w:val="11"/>
        <w:numPr>
          <w:ilvl w:val="1"/>
          <w:numId w:val="3"/>
        </w:numPr>
        <w:tabs>
          <w:tab w:val="left" w:pos="2031"/>
        </w:tabs>
        <w:spacing w:before="8" w:after="0" w:line="225" w:lineRule="auto"/>
        <w:ind w:left="2031" w:right="2240" w:hanging="360"/>
        <w:jc w:val="left"/>
        <w:rPr>
          <w:sz w:val="28"/>
        </w:rPr>
      </w:pPr>
      <w:r>
        <w:rPr>
          <w:rFonts w:ascii="Arial" w:hAnsi="Arial"/>
          <w:b/>
          <w:spacing w:val="-2"/>
          <w:sz w:val="28"/>
        </w:rPr>
        <w:t>Attributes</w:t>
      </w:r>
      <w:r>
        <w:rPr>
          <w:spacing w:val="-2"/>
          <w:sz w:val="28"/>
        </w:rPr>
        <w:t>:</w:t>
      </w:r>
      <w:r>
        <w:rPr>
          <w:spacing w:val="-12"/>
          <w:sz w:val="28"/>
        </w:rPr>
        <w:t xml:space="preserve"> </w:t>
      </w:r>
      <w:r>
        <w:rPr>
          <w:rFonts w:ascii="Times New Roman" w:hAnsi="Times New Roman"/>
          <w:spacing w:val="-2"/>
          <w:sz w:val="28"/>
        </w:rPr>
        <w:t>Product_id</w:t>
      </w:r>
      <w:r>
        <w:rPr>
          <w:spacing w:val="-2"/>
          <w:sz w:val="28"/>
        </w:rPr>
        <w:t>,</w:t>
      </w:r>
      <w:r>
        <w:rPr>
          <w:spacing w:val="-7"/>
          <w:sz w:val="28"/>
        </w:rPr>
        <w:t xml:space="preserve"> </w:t>
      </w:r>
      <w:r>
        <w:rPr>
          <w:rFonts w:ascii="Times New Roman" w:hAnsi="Times New Roman"/>
          <w:spacing w:val="-2"/>
          <w:sz w:val="28"/>
        </w:rPr>
        <w:t>Type</w:t>
      </w:r>
      <w:r>
        <w:rPr>
          <w:spacing w:val="-2"/>
          <w:sz w:val="28"/>
        </w:rPr>
        <w:t>,</w:t>
      </w:r>
      <w:r>
        <w:rPr>
          <w:spacing w:val="-12"/>
          <w:sz w:val="28"/>
        </w:rPr>
        <w:t xml:space="preserve"> </w:t>
      </w:r>
      <w:r>
        <w:rPr>
          <w:rFonts w:ascii="Times New Roman" w:hAnsi="Times New Roman"/>
          <w:spacing w:val="-2"/>
          <w:sz w:val="28"/>
        </w:rPr>
        <w:t>Color</w:t>
      </w:r>
      <w:r>
        <w:rPr>
          <w:spacing w:val="-2"/>
          <w:sz w:val="28"/>
        </w:rPr>
        <w:t>,</w:t>
      </w:r>
      <w:r>
        <w:rPr>
          <w:spacing w:val="-12"/>
          <w:sz w:val="28"/>
        </w:rPr>
        <w:t xml:space="preserve"> </w:t>
      </w:r>
      <w:r>
        <w:rPr>
          <w:rFonts w:ascii="Times New Roman" w:hAnsi="Times New Roman"/>
          <w:spacing w:val="-2"/>
          <w:sz w:val="28"/>
        </w:rPr>
        <w:t>P_Size</w:t>
      </w:r>
      <w:r>
        <w:rPr>
          <w:spacing w:val="-2"/>
          <w:sz w:val="28"/>
        </w:rPr>
        <w:t>,</w:t>
      </w:r>
      <w:r>
        <w:rPr>
          <w:spacing w:val="-7"/>
          <w:sz w:val="28"/>
        </w:rPr>
        <w:t xml:space="preserve"> </w:t>
      </w:r>
      <w:r>
        <w:rPr>
          <w:rFonts w:ascii="Times New Roman" w:hAnsi="Times New Roman"/>
          <w:spacing w:val="-2"/>
          <w:sz w:val="28"/>
        </w:rPr>
        <w:t>Gender</w:t>
      </w:r>
      <w:r>
        <w:rPr>
          <w:spacing w:val="-2"/>
          <w:sz w:val="28"/>
        </w:rPr>
        <w:t xml:space="preserve">, </w:t>
      </w:r>
      <w:r>
        <w:rPr>
          <w:rFonts w:ascii="Times New Roman" w:hAnsi="Times New Roman"/>
          <w:sz w:val="28"/>
        </w:rPr>
        <w:t>Commission</w:t>
      </w:r>
      <w:r>
        <w:rPr>
          <w:sz w:val="28"/>
        </w:rPr>
        <w:t xml:space="preserve">, </w:t>
      </w:r>
      <w:r>
        <w:rPr>
          <w:rFonts w:ascii="Times New Roman" w:hAnsi="Times New Roman"/>
          <w:sz w:val="28"/>
        </w:rPr>
        <w:t>Cost</w:t>
      </w:r>
      <w:r>
        <w:rPr>
          <w:sz w:val="28"/>
        </w:rPr>
        <w:t xml:space="preserve">, </w:t>
      </w:r>
      <w:r>
        <w:rPr>
          <w:rFonts w:ascii="Times New Roman" w:hAnsi="Times New Roman"/>
          <w:sz w:val="28"/>
        </w:rPr>
        <w:t>Quantity</w:t>
      </w:r>
      <w:r>
        <w:rPr>
          <w:sz w:val="28"/>
        </w:rPr>
        <w:t xml:space="preserve">, </w:t>
      </w:r>
      <w:r>
        <w:rPr>
          <w:rFonts w:ascii="Times New Roman" w:hAnsi="Times New Roman"/>
          <w:sz w:val="28"/>
        </w:rPr>
        <w:t>Seller_id</w:t>
      </w:r>
      <w:r>
        <w:rPr>
          <w:sz w:val="28"/>
        </w:rPr>
        <w:t>.</w:t>
      </w:r>
    </w:p>
    <w:p w14:paraId="1AC4F52D">
      <w:pPr>
        <w:pStyle w:val="11"/>
        <w:spacing w:after="0" w:line="225" w:lineRule="auto"/>
        <w:jc w:val="left"/>
        <w:rPr>
          <w:sz w:val="28"/>
        </w:rPr>
        <w:sectPr>
          <w:pgSz w:w="11910" w:h="16840"/>
          <w:pgMar w:top="1340" w:right="566" w:bottom="280" w:left="850" w:header="720" w:footer="720" w:gutter="0"/>
          <w:cols w:space="720" w:num="1"/>
        </w:sectPr>
      </w:pPr>
    </w:p>
    <w:p w14:paraId="0F32CA74">
      <w:pPr>
        <w:pStyle w:val="5"/>
        <w:numPr>
          <w:ilvl w:val="0"/>
          <w:numId w:val="3"/>
        </w:numPr>
        <w:tabs>
          <w:tab w:val="left" w:pos="1308"/>
        </w:tabs>
        <w:spacing w:before="61" w:after="0" w:line="331" w:lineRule="exact"/>
        <w:ind w:left="1308" w:right="0" w:hanging="358"/>
        <w:jc w:val="left"/>
        <w:rPr>
          <w:rFonts w:ascii="Tahoma"/>
          <w:b w:val="0"/>
        </w:rPr>
      </w:pPr>
      <w:r>
        <w:t>Order</w:t>
      </w:r>
      <w:r>
        <w:rPr>
          <w:spacing w:val="-11"/>
        </w:rPr>
        <w:t xml:space="preserve"> </w:t>
      </w:r>
      <w:r>
        <w:rPr>
          <w:spacing w:val="-4"/>
        </w:rPr>
        <w:t>Item</w:t>
      </w:r>
      <w:r>
        <w:rPr>
          <w:rFonts w:ascii="Tahoma"/>
          <w:b w:val="0"/>
          <w:spacing w:val="-4"/>
        </w:rPr>
        <w:t>:</w:t>
      </w:r>
    </w:p>
    <w:p w14:paraId="4F488505">
      <w:pPr>
        <w:pStyle w:val="11"/>
        <w:numPr>
          <w:ilvl w:val="1"/>
          <w:numId w:val="3"/>
        </w:numPr>
        <w:tabs>
          <w:tab w:val="left" w:pos="2031"/>
        </w:tabs>
        <w:spacing w:before="7" w:after="0" w:line="225" w:lineRule="auto"/>
        <w:ind w:left="2031" w:right="1568" w:hanging="360"/>
        <w:jc w:val="left"/>
        <w:rPr>
          <w:sz w:val="28"/>
        </w:rPr>
      </w:pPr>
      <w:r>
        <w:rPr>
          <w:rFonts w:ascii="Arial" w:hAnsi="Arial"/>
          <w:b/>
          <w:spacing w:val="-2"/>
          <w:sz w:val="28"/>
        </w:rPr>
        <w:t>Attributes</w:t>
      </w:r>
      <w:r>
        <w:rPr>
          <w:spacing w:val="-2"/>
          <w:sz w:val="28"/>
        </w:rPr>
        <w:t>:</w:t>
      </w:r>
      <w:r>
        <w:rPr>
          <w:spacing w:val="-7"/>
          <w:sz w:val="28"/>
        </w:rPr>
        <w:t xml:space="preserve"> </w:t>
      </w:r>
      <w:r>
        <w:rPr>
          <w:rFonts w:ascii="Times New Roman" w:hAnsi="Times New Roman"/>
          <w:spacing w:val="-2"/>
          <w:sz w:val="28"/>
        </w:rPr>
        <w:t>Order_item_id</w:t>
      </w:r>
      <w:r>
        <w:rPr>
          <w:spacing w:val="-2"/>
          <w:sz w:val="28"/>
        </w:rPr>
        <w:t xml:space="preserve">, </w:t>
      </w:r>
      <w:r>
        <w:rPr>
          <w:rFonts w:ascii="Times New Roman" w:hAnsi="Times New Roman"/>
          <w:spacing w:val="-2"/>
          <w:sz w:val="28"/>
        </w:rPr>
        <w:t>Order_id</w:t>
      </w:r>
      <w:r>
        <w:rPr>
          <w:spacing w:val="-2"/>
          <w:sz w:val="28"/>
        </w:rPr>
        <w:t xml:space="preserve">, </w:t>
      </w:r>
      <w:r>
        <w:rPr>
          <w:rFonts w:ascii="Times New Roman" w:hAnsi="Times New Roman"/>
          <w:spacing w:val="-2"/>
          <w:sz w:val="28"/>
        </w:rPr>
        <w:t>Product_id</w:t>
      </w:r>
      <w:r>
        <w:rPr>
          <w:spacing w:val="-2"/>
          <w:sz w:val="28"/>
        </w:rPr>
        <w:t>,</w:t>
      </w:r>
      <w:r>
        <w:rPr>
          <w:spacing w:val="-7"/>
          <w:sz w:val="28"/>
        </w:rPr>
        <w:t xml:space="preserve"> </w:t>
      </w:r>
      <w:r>
        <w:rPr>
          <w:rFonts w:ascii="Times New Roman" w:hAnsi="Times New Roman"/>
          <w:spacing w:val="-2"/>
          <w:sz w:val="28"/>
        </w:rPr>
        <w:t>Quantity</w:t>
      </w:r>
      <w:r>
        <w:rPr>
          <w:spacing w:val="-2"/>
          <w:sz w:val="28"/>
        </w:rPr>
        <w:t xml:space="preserve">, </w:t>
      </w:r>
      <w:r>
        <w:rPr>
          <w:rFonts w:ascii="Times New Roman" w:hAnsi="Times New Roman"/>
          <w:spacing w:val="-2"/>
          <w:sz w:val="28"/>
        </w:rPr>
        <w:t>Unit_price</w:t>
      </w:r>
      <w:r>
        <w:rPr>
          <w:spacing w:val="-2"/>
          <w:sz w:val="28"/>
        </w:rPr>
        <w:t>.</w:t>
      </w:r>
    </w:p>
    <w:p w14:paraId="7B6F7D89">
      <w:pPr>
        <w:pStyle w:val="9"/>
      </w:pPr>
    </w:p>
    <w:p w14:paraId="442208D7">
      <w:pPr>
        <w:pStyle w:val="9"/>
      </w:pPr>
    </w:p>
    <w:p w14:paraId="0D8FA799">
      <w:pPr>
        <w:pStyle w:val="9"/>
      </w:pPr>
    </w:p>
    <w:p w14:paraId="14363F71">
      <w:pPr>
        <w:pStyle w:val="9"/>
        <w:spacing w:before="3"/>
      </w:pPr>
    </w:p>
    <w:p w14:paraId="47F4C991">
      <w:pPr>
        <w:pStyle w:val="5"/>
        <w:numPr>
          <w:ilvl w:val="0"/>
          <w:numId w:val="3"/>
        </w:numPr>
        <w:tabs>
          <w:tab w:val="left" w:pos="1308"/>
        </w:tabs>
        <w:spacing w:before="0" w:after="0" w:line="331" w:lineRule="exact"/>
        <w:ind w:left="1308" w:right="0" w:hanging="358"/>
        <w:jc w:val="left"/>
        <w:rPr>
          <w:rFonts w:ascii="Tahoma"/>
          <w:b w:val="0"/>
        </w:rPr>
      </w:pPr>
      <w:r>
        <w:t>Purchase</w:t>
      </w:r>
      <w:r>
        <w:rPr>
          <w:spacing w:val="-15"/>
        </w:rPr>
        <w:t xml:space="preserve"> </w:t>
      </w:r>
      <w:r>
        <w:rPr>
          <w:spacing w:val="-2"/>
        </w:rPr>
        <w:t>Order</w:t>
      </w:r>
      <w:r>
        <w:rPr>
          <w:rFonts w:ascii="Tahoma"/>
          <w:b w:val="0"/>
          <w:spacing w:val="-2"/>
        </w:rPr>
        <w:t>:</w:t>
      </w:r>
    </w:p>
    <w:p w14:paraId="2638C5AB">
      <w:pPr>
        <w:pStyle w:val="11"/>
        <w:numPr>
          <w:ilvl w:val="1"/>
          <w:numId w:val="3"/>
        </w:numPr>
        <w:tabs>
          <w:tab w:val="left" w:pos="2030"/>
        </w:tabs>
        <w:spacing w:before="0" w:after="0" w:line="332" w:lineRule="exact"/>
        <w:ind w:left="2030" w:right="0" w:hanging="359"/>
        <w:jc w:val="left"/>
        <w:rPr>
          <w:sz w:val="28"/>
        </w:rPr>
      </w:pPr>
      <w:r>
        <w:rPr>
          <w:rFonts w:ascii="Arial" w:hAnsi="Arial"/>
          <w:b/>
          <w:spacing w:val="-2"/>
          <w:sz w:val="28"/>
        </w:rPr>
        <w:t>Attributes</w:t>
      </w:r>
      <w:r>
        <w:rPr>
          <w:spacing w:val="-2"/>
          <w:sz w:val="28"/>
        </w:rPr>
        <w:t>:</w:t>
      </w:r>
      <w:r>
        <w:rPr>
          <w:spacing w:val="-13"/>
          <w:sz w:val="28"/>
        </w:rPr>
        <w:t xml:space="preserve"> </w:t>
      </w:r>
      <w:r>
        <w:rPr>
          <w:rFonts w:ascii="Times New Roman" w:hAnsi="Times New Roman"/>
          <w:spacing w:val="-2"/>
          <w:sz w:val="28"/>
        </w:rPr>
        <w:t>Order_id</w:t>
      </w:r>
      <w:r>
        <w:rPr>
          <w:spacing w:val="-2"/>
          <w:sz w:val="28"/>
        </w:rPr>
        <w:t>,</w:t>
      </w:r>
      <w:r>
        <w:rPr>
          <w:spacing w:val="-12"/>
          <w:sz w:val="28"/>
        </w:rPr>
        <w:t xml:space="preserve"> </w:t>
      </w:r>
      <w:r>
        <w:rPr>
          <w:rFonts w:ascii="Times New Roman" w:hAnsi="Times New Roman"/>
          <w:spacing w:val="-2"/>
          <w:sz w:val="28"/>
        </w:rPr>
        <w:t>Order_date</w:t>
      </w:r>
      <w:r>
        <w:rPr>
          <w:spacing w:val="-2"/>
          <w:sz w:val="28"/>
        </w:rPr>
        <w:t>,</w:t>
      </w:r>
      <w:r>
        <w:rPr>
          <w:spacing w:val="-7"/>
          <w:sz w:val="28"/>
        </w:rPr>
        <w:t xml:space="preserve"> </w:t>
      </w:r>
      <w:r>
        <w:rPr>
          <w:rFonts w:ascii="Times New Roman" w:hAnsi="Times New Roman"/>
          <w:spacing w:val="-2"/>
          <w:sz w:val="28"/>
        </w:rPr>
        <w:t>Customer_id</w:t>
      </w:r>
      <w:r>
        <w:rPr>
          <w:spacing w:val="-2"/>
          <w:sz w:val="28"/>
        </w:rPr>
        <w:t>,</w:t>
      </w:r>
      <w:r>
        <w:rPr>
          <w:spacing w:val="-7"/>
          <w:sz w:val="28"/>
        </w:rPr>
        <w:t xml:space="preserve"> </w:t>
      </w:r>
      <w:r>
        <w:rPr>
          <w:rFonts w:ascii="Times New Roman" w:hAnsi="Times New Roman"/>
          <w:spacing w:val="-2"/>
          <w:sz w:val="28"/>
        </w:rPr>
        <w:t>Total_amount</w:t>
      </w:r>
      <w:r>
        <w:rPr>
          <w:spacing w:val="-2"/>
          <w:sz w:val="28"/>
        </w:rPr>
        <w:t>.</w:t>
      </w:r>
    </w:p>
    <w:p w14:paraId="6B978495">
      <w:pPr>
        <w:pStyle w:val="9"/>
      </w:pPr>
    </w:p>
    <w:p w14:paraId="1BFE04AF">
      <w:pPr>
        <w:pStyle w:val="9"/>
        <w:spacing w:before="107"/>
      </w:pPr>
    </w:p>
    <w:p w14:paraId="4F1AE4F1">
      <w:pPr>
        <w:pStyle w:val="5"/>
        <w:numPr>
          <w:ilvl w:val="0"/>
          <w:numId w:val="3"/>
        </w:numPr>
        <w:tabs>
          <w:tab w:val="left" w:pos="1308"/>
        </w:tabs>
        <w:spacing w:before="0" w:after="0" w:line="331" w:lineRule="exact"/>
        <w:ind w:left="1308" w:right="0" w:hanging="358"/>
        <w:jc w:val="left"/>
        <w:rPr>
          <w:rFonts w:ascii="Tahoma"/>
          <w:b w:val="0"/>
        </w:rPr>
      </w:pPr>
      <w:r>
        <w:rPr>
          <w:spacing w:val="-2"/>
        </w:rPr>
        <w:t>Cart</w:t>
      </w:r>
      <w:r>
        <w:rPr>
          <w:rFonts w:ascii="Tahoma"/>
          <w:b w:val="0"/>
          <w:spacing w:val="-2"/>
        </w:rPr>
        <w:t>:</w:t>
      </w:r>
    </w:p>
    <w:p w14:paraId="15DF9638">
      <w:pPr>
        <w:pStyle w:val="11"/>
        <w:numPr>
          <w:ilvl w:val="1"/>
          <w:numId w:val="3"/>
        </w:numPr>
        <w:tabs>
          <w:tab w:val="left" w:pos="2030"/>
        </w:tabs>
        <w:spacing w:before="0" w:after="0" w:line="332" w:lineRule="exact"/>
        <w:ind w:left="2030" w:right="0" w:hanging="359"/>
        <w:jc w:val="left"/>
        <w:rPr>
          <w:sz w:val="28"/>
        </w:rPr>
      </w:pPr>
      <w:r>
        <w:rPr>
          <w:rFonts w:ascii="Arial" w:hAnsi="Arial"/>
          <w:b/>
          <w:spacing w:val="-4"/>
          <w:sz w:val="28"/>
        </w:rPr>
        <w:t>Attributes</w:t>
      </w:r>
      <w:r>
        <w:rPr>
          <w:spacing w:val="-4"/>
          <w:sz w:val="28"/>
        </w:rPr>
        <w:t>:</w:t>
      </w:r>
      <w:r>
        <w:rPr>
          <w:spacing w:val="-2"/>
          <w:sz w:val="28"/>
        </w:rPr>
        <w:t xml:space="preserve"> </w:t>
      </w:r>
      <w:r>
        <w:rPr>
          <w:rFonts w:ascii="Times New Roman" w:hAnsi="Times New Roman"/>
          <w:spacing w:val="-2"/>
          <w:sz w:val="28"/>
        </w:rPr>
        <w:t>Cart_id</w:t>
      </w:r>
      <w:r>
        <w:rPr>
          <w:spacing w:val="-2"/>
          <w:sz w:val="28"/>
        </w:rPr>
        <w:t>.</w:t>
      </w:r>
    </w:p>
    <w:p w14:paraId="2F6C2444">
      <w:pPr>
        <w:pStyle w:val="9"/>
      </w:pPr>
    </w:p>
    <w:p w14:paraId="6A4888B0">
      <w:pPr>
        <w:pStyle w:val="9"/>
        <w:spacing w:before="112"/>
      </w:pPr>
    </w:p>
    <w:p w14:paraId="6CB68B7F">
      <w:pPr>
        <w:pStyle w:val="5"/>
        <w:numPr>
          <w:ilvl w:val="0"/>
          <w:numId w:val="3"/>
        </w:numPr>
        <w:tabs>
          <w:tab w:val="left" w:pos="1308"/>
        </w:tabs>
        <w:spacing w:before="0" w:after="0" w:line="331" w:lineRule="exact"/>
        <w:ind w:left="1308" w:right="0" w:hanging="358"/>
        <w:jc w:val="left"/>
        <w:rPr>
          <w:rFonts w:ascii="Tahoma"/>
          <w:b w:val="0"/>
        </w:rPr>
      </w:pPr>
      <w:r>
        <w:t>Cart</w:t>
      </w:r>
      <w:r>
        <w:rPr>
          <w:spacing w:val="-7"/>
        </w:rPr>
        <w:t xml:space="preserve"> </w:t>
      </w:r>
      <w:r>
        <w:rPr>
          <w:spacing w:val="-2"/>
        </w:rPr>
        <w:t>Item</w:t>
      </w:r>
      <w:r>
        <w:rPr>
          <w:rFonts w:ascii="Tahoma"/>
          <w:b w:val="0"/>
          <w:spacing w:val="-2"/>
        </w:rPr>
        <w:t>:</w:t>
      </w:r>
    </w:p>
    <w:p w14:paraId="5F391AD2">
      <w:pPr>
        <w:pStyle w:val="11"/>
        <w:numPr>
          <w:ilvl w:val="1"/>
          <w:numId w:val="3"/>
        </w:numPr>
        <w:tabs>
          <w:tab w:val="left" w:pos="2031"/>
        </w:tabs>
        <w:spacing w:before="8" w:after="0" w:line="225" w:lineRule="auto"/>
        <w:ind w:left="2031" w:right="1044" w:hanging="360"/>
        <w:jc w:val="left"/>
        <w:rPr>
          <w:sz w:val="28"/>
        </w:rPr>
      </w:pPr>
      <w:r>
        <w:rPr>
          <w:rFonts w:ascii="Arial" w:hAnsi="Arial"/>
          <w:b/>
          <w:spacing w:val="-2"/>
          <w:sz w:val="28"/>
        </w:rPr>
        <w:t>Attributes</w:t>
      </w:r>
      <w:r>
        <w:rPr>
          <w:spacing w:val="-2"/>
          <w:sz w:val="28"/>
        </w:rPr>
        <w:t>:</w:t>
      </w:r>
      <w:r>
        <w:rPr>
          <w:spacing w:val="-4"/>
          <w:sz w:val="28"/>
        </w:rPr>
        <w:t xml:space="preserve"> </w:t>
      </w:r>
      <w:r>
        <w:rPr>
          <w:rFonts w:ascii="Times New Roman" w:hAnsi="Times New Roman"/>
          <w:spacing w:val="-2"/>
          <w:sz w:val="28"/>
        </w:rPr>
        <w:t>Quantity_wished</w:t>
      </w:r>
      <w:r>
        <w:rPr>
          <w:spacing w:val="-2"/>
          <w:sz w:val="28"/>
        </w:rPr>
        <w:t>,</w:t>
      </w:r>
      <w:r>
        <w:rPr>
          <w:spacing w:val="-4"/>
          <w:sz w:val="28"/>
        </w:rPr>
        <w:t xml:space="preserve"> </w:t>
      </w:r>
      <w:r>
        <w:rPr>
          <w:rFonts w:ascii="Times New Roman" w:hAnsi="Times New Roman"/>
          <w:spacing w:val="-2"/>
          <w:sz w:val="28"/>
        </w:rPr>
        <w:t>Date_Added</w:t>
      </w:r>
      <w:r>
        <w:rPr>
          <w:spacing w:val="-2"/>
          <w:sz w:val="28"/>
        </w:rPr>
        <w:t>,</w:t>
      </w:r>
      <w:r>
        <w:rPr>
          <w:spacing w:val="-4"/>
          <w:sz w:val="28"/>
        </w:rPr>
        <w:t xml:space="preserve"> </w:t>
      </w:r>
      <w:r>
        <w:rPr>
          <w:rFonts w:ascii="Times New Roman" w:hAnsi="Times New Roman"/>
          <w:spacing w:val="-2"/>
          <w:sz w:val="28"/>
        </w:rPr>
        <w:t>Cart_id</w:t>
      </w:r>
      <w:r>
        <w:rPr>
          <w:spacing w:val="-2"/>
          <w:sz w:val="28"/>
        </w:rPr>
        <w:t>,</w:t>
      </w:r>
      <w:r>
        <w:rPr>
          <w:spacing w:val="-3"/>
          <w:sz w:val="28"/>
        </w:rPr>
        <w:t xml:space="preserve"> </w:t>
      </w:r>
      <w:r>
        <w:rPr>
          <w:rFonts w:ascii="Times New Roman" w:hAnsi="Times New Roman"/>
          <w:spacing w:val="-2"/>
          <w:sz w:val="28"/>
        </w:rPr>
        <w:t>Product_id</w:t>
      </w:r>
      <w:r>
        <w:rPr>
          <w:spacing w:val="-2"/>
          <w:sz w:val="28"/>
        </w:rPr>
        <w:t xml:space="preserve">, </w:t>
      </w:r>
      <w:r>
        <w:rPr>
          <w:rFonts w:ascii="Times New Roman" w:hAnsi="Times New Roman"/>
          <w:spacing w:val="-2"/>
          <w:sz w:val="28"/>
        </w:rPr>
        <w:t>purchased</w:t>
      </w:r>
      <w:r>
        <w:rPr>
          <w:spacing w:val="-2"/>
          <w:sz w:val="28"/>
        </w:rPr>
        <w:t>.</w:t>
      </w:r>
    </w:p>
    <w:p w14:paraId="68EC3B3F">
      <w:pPr>
        <w:pStyle w:val="9"/>
      </w:pPr>
    </w:p>
    <w:p w14:paraId="10BBAFA2">
      <w:pPr>
        <w:pStyle w:val="9"/>
        <w:spacing w:before="116"/>
      </w:pPr>
    </w:p>
    <w:p w14:paraId="322CB770">
      <w:pPr>
        <w:pStyle w:val="5"/>
        <w:numPr>
          <w:ilvl w:val="0"/>
          <w:numId w:val="3"/>
        </w:numPr>
        <w:tabs>
          <w:tab w:val="left" w:pos="1308"/>
        </w:tabs>
        <w:spacing w:before="0" w:after="0" w:line="331" w:lineRule="exact"/>
        <w:ind w:left="1308" w:right="0" w:hanging="358"/>
        <w:jc w:val="left"/>
        <w:rPr>
          <w:rFonts w:ascii="Tahoma"/>
          <w:b w:val="0"/>
        </w:rPr>
      </w:pPr>
      <w:r>
        <w:rPr>
          <w:spacing w:val="-2"/>
        </w:rPr>
        <w:t>Payment</w:t>
      </w:r>
      <w:r>
        <w:rPr>
          <w:rFonts w:ascii="Tahoma"/>
          <w:b w:val="0"/>
          <w:spacing w:val="-2"/>
        </w:rPr>
        <w:t>:</w:t>
      </w:r>
    </w:p>
    <w:p w14:paraId="0C774613">
      <w:pPr>
        <w:pStyle w:val="11"/>
        <w:numPr>
          <w:ilvl w:val="1"/>
          <w:numId w:val="3"/>
        </w:numPr>
        <w:tabs>
          <w:tab w:val="left" w:pos="2031"/>
        </w:tabs>
        <w:spacing w:before="8" w:after="0" w:line="225" w:lineRule="auto"/>
        <w:ind w:left="2031" w:right="2101" w:hanging="360"/>
        <w:jc w:val="left"/>
        <w:rPr>
          <w:sz w:val="28"/>
        </w:rPr>
      </w:pPr>
      <w:r>
        <w:rPr>
          <w:rFonts w:ascii="Arial" w:hAnsi="Arial"/>
          <w:b/>
          <w:spacing w:val="-2"/>
          <w:sz w:val="28"/>
        </w:rPr>
        <w:t>Attributes</w:t>
      </w:r>
      <w:r>
        <w:rPr>
          <w:spacing w:val="-2"/>
          <w:sz w:val="28"/>
        </w:rPr>
        <w:t>:</w:t>
      </w:r>
      <w:r>
        <w:rPr>
          <w:spacing w:val="-9"/>
          <w:sz w:val="28"/>
        </w:rPr>
        <w:t xml:space="preserve"> </w:t>
      </w:r>
      <w:r>
        <w:rPr>
          <w:rFonts w:ascii="Times New Roman" w:hAnsi="Times New Roman"/>
          <w:spacing w:val="-2"/>
          <w:sz w:val="28"/>
        </w:rPr>
        <w:t>payment_id</w:t>
      </w:r>
      <w:r>
        <w:rPr>
          <w:spacing w:val="-2"/>
          <w:sz w:val="28"/>
        </w:rPr>
        <w:t>,</w:t>
      </w:r>
      <w:r>
        <w:rPr>
          <w:spacing w:val="-4"/>
          <w:sz w:val="28"/>
        </w:rPr>
        <w:t xml:space="preserve"> </w:t>
      </w:r>
      <w:r>
        <w:rPr>
          <w:rFonts w:ascii="Times New Roman" w:hAnsi="Times New Roman"/>
          <w:spacing w:val="-2"/>
          <w:sz w:val="28"/>
        </w:rPr>
        <w:t>payment_date</w:t>
      </w:r>
      <w:r>
        <w:rPr>
          <w:spacing w:val="-2"/>
          <w:sz w:val="28"/>
        </w:rPr>
        <w:t>,</w:t>
      </w:r>
      <w:r>
        <w:rPr>
          <w:spacing w:val="-4"/>
          <w:sz w:val="28"/>
        </w:rPr>
        <w:t xml:space="preserve"> </w:t>
      </w:r>
      <w:r>
        <w:rPr>
          <w:rFonts w:ascii="Times New Roman" w:hAnsi="Times New Roman"/>
          <w:spacing w:val="-2"/>
          <w:sz w:val="28"/>
        </w:rPr>
        <w:t>Payment_type</w:t>
      </w:r>
      <w:r>
        <w:rPr>
          <w:spacing w:val="-2"/>
          <w:sz w:val="28"/>
        </w:rPr>
        <w:t xml:space="preserve">, </w:t>
      </w:r>
      <w:r>
        <w:rPr>
          <w:rFonts w:ascii="Times New Roman" w:hAnsi="Times New Roman"/>
          <w:sz w:val="28"/>
        </w:rPr>
        <w:t>Customer_id</w:t>
      </w:r>
      <w:r>
        <w:rPr>
          <w:sz w:val="28"/>
        </w:rPr>
        <w:t xml:space="preserve">, </w:t>
      </w:r>
      <w:r>
        <w:rPr>
          <w:rFonts w:ascii="Times New Roman" w:hAnsi="Times New Roman"/>
          <w:sz w:val="28"/>
        </w:rPr>
        <w:t>Cart_id</w:t>
      </w:r>
      <w:r>
        <w:rPr>
          <w:sz w:val="28"/>
        </w:rPr>
        <w:t xml:space="preserve">, </w:t>
      </w:r>
      <w:r>
        <w:rPr>
          <w:rFonts w:ascii="Times New Roman" w:hAnsi="Times New Roman"/>
          <w:sz w:val="28"/>
        </w:rPr>
        <w:t>total_amount</w:t>
      </w:r>
      <w:r>
        <w:rPr>
          <w:sz w:val="28"/>
        </w:rPr>
        <w:t>.</w:t>
      </w:r>
    </w:p>
    <w:p w14:paraId="16E69A72">
      <w:pPr>
        <w:pStyle w:val="9"/>
      </w:pPr>
    </w:p>
    <w:p w14:paraId="6673FECC">
      <w:pPr>
        <w:pStyle w:val="9"/>
        <w:spacing w:before="116"/>
      </w:pPr>
    </w:p>
    <w:p w14:paraId="06D2F008">
      <w:pPr>
        <w:pStyle w:val="5"/>
        <w:numPr>
          <w:ilvl w:val="0"/>
          <w:numId w:val="3"/>
        </w:numPr>
        <w:tabs>
          <w:tab w:val="left" w:pos="1308"/>
        </w:tabs>
        <w:spacing w:before="0" w:after="0" w:line="331" w:lineRule="exact"/>
        <w:ind w:left="1308" w:right="0" w:hanging="358"/>
        <w:jc w:val="left"/>
        <w:rPr>
          <w:rFonts w:ascii="Tahoma"/>
          <w:b w:val="0"/>
        </w:rPr>
      </w:pPr>
      <w:r>
        <w:t>Seller</w:t>
      </w:r>
      <w:r>
        <w:rPr>
          <w:spacing w:val="-10"/>
        </w:rPr>
        <w:t xml:space="preserve"> </w:t>
      </w:r>
      <w:r>
        <w:t>Phone</w:t>
      </w:r>
      <w:r>
        <w:rPr>
          <w:spacing w:val="-8"/>
        </w:rPr>
        <w:t xml:space="preserve"> </w:t>
      </w:r>
      <w:r>
        <w:rPr>
          <w:spacing w:val="-2"/>
        </w:rPr>
        <w:t>Number</w:t>
      </w:r>
      <w:r>
        <w:rPr>
          <w:rFonts w:ascii="Tahoma"/>
          <w:b w:val="0"/>
          <w:spacing w:val="-2"/>
        </w:rPr>
        <w:t>:</w:t>
      </w:r>
    </w:p>
    <w:p w14:paraId="1C0CA9A9">
      <w:pPr>
        <w:pStyle w:val="11"/>
        <w:numPr>
          <w:ilvl w:val="1"/>
          <w:numId w:val="3"/>
        </w:numPr>
        <w:tabs>
          <w:tab w:val="left" w:pos="2030"/>
        </w:tabs>
        <w:spacing w:before="0" w:after="0" w:line="332" w:lineRule="exact"/>
        <w:ind w:left="2030" w:right="0" w:hanging="359"/>
        <w:jc w:val="left"/>
        <w:rPr>
          <w:sz w:val="28"/>
        </w:rPr>
      </w:pPr>
      <w:r>
        <w:rPr>
          <w:rFonts w:ascii="Arial" w:hAnsi="Arial"/>
          <w:b/>
          <w:spacing w:val="-2"/>
          <w:sz w:val="28"/>
        </w:rPr>
        <w:t>Attributes</w:t>
      </w:r>
      <w:r>
        <w:rPr>
          <w:spacing w:val="-2"/>
          <w:sz w:val="28"/>
        </w:rPr>
        <w:t>:</w:t>
      </w:r>
      <w:r>
        <w:rPr>
          <w:spacing w:val="-20"/>
          <w:sz w:val="28"/>
        </w:rPr>
        <w:t xml:space="preserve"> </w:t>
      </w:r>
      <w:r>
        <w:rPr>
          <w:rFonts w:ascii="Times New Roman" w:hAnsi="Times New Roman"/>
          <w:spacing w:val="-2"/>
          <w:sz w:val="28"/>
        </w:rPr>
        <w:t>Phone_num</w:t>
      </w:r>
      <w:r>
        <w:rPr>
          <w:spacing w:val="-2"/>
          <w:sz w:val="28"/>
        </w:rPr>
        <w:t>,</w:t>
      </w:r>
      <w:r>
        <w:rPr>
          <w:spacing w:val="-12"/>
          <w:sz w:val="28"/>
        </w:rPr>
        <w:t xml:space="preserve"> </w:t>
      </w:r>
      <w:r>
        <w:rPr>
          <w:rFonts w:ascii="Times New Roman" w:hAnsi="Times New Roman"/>
          <w:spacing w:val="-2"/>
          <w:sz w:val="28"/>
        </w:rPr>
        <w:t>Seller_id</w:t>
      </w:r>
      <w:r>
        <w:rPr>
          <w:spacing w:val="-2"/>
          <w:sz w:val="28"/>
        </w:rPr>
        <w:t>.</w:t>
      </w:r>
    </w:p>
    <w:p w14:paraId="49B55224">
      <w:pPr>
        <w:pStyle w:val="9"/>
      </w:pPr>
    </w:p>
    <w:p w14:paraId="18430E6A">
      <w:pPr>
        <w:pStyle w:val="9"/>
        <w:spacing w:before="107"/>
      </w:pPr>
    </w:p>
    <w:p w14:paraId="3AC14DDC">
      <w:pPr>
        <w:pStyle w:val="5"/>
        <w:numPr>
          <w:ilvl w:val="0"/>
          <w:numId w:val="3"/>
        </w:numPr>
        <w:tabs>
          <w:tab w:val="left" w:pos="2030"/>
        </w:tabs>
        <w:spacing w:before="1" w:after="0" w:line="331" w:lineRule="exact"/>
        <w:ind w:left="2030" w:right="0" w:hanging="1080"/>
        <w:jc w:val="left"/>
        <w:rPr>
          <w:rFonts w:ascii="Tahoma"/>
          <w:b w:val="0"/>
        </w:rPr>
      </w:pPr>
      <w:r>
        <w:rPr>
          <w:spacing w:val="-2"/>
        </w:rPr>
        <w:t>Category</w:t>
      </w:r>
      <w:r>
        <w:rPr>
          <w:rFonts w:ascii="Tahoma"/>
          <w:b w:val="0"/>
          <w:spacing w:val="-2"/>
        </w:rPr>
        <w:t>:</w:t>
      </w:r>
    </w:p>
    <w:p w14:paraId="6F15630E">
      <w:pPr>
        <w:pStyle w:val="11"/>
        <w:numPr>
          <w:ilvl w:val="1"/>
          <w:numId w:val="3"/>
        </w:numPr>
        <w:tabs>
          <w:tab w:val="left" w:pos="2030"/>
        </w:tabs>
        <w:spacing w:before="0" w:after="0" w:line="332" w:lineRule="exact"/>
        <w:ind w:left="2030" w:right="0" w:hanging="359"/>
        <w:jc w:val="left"/>
        <w:rPr>
          <w:sz w:val="28"/>
        </w:rPr>
      </w:pPr>
      <w:r>
        <w:rPr>
          <w:rFonts w:ascii="Arial" w:hAnsi="Arial"/>
          <w:b/>
          <w:spacing w:val="-2"/>
          <w:sz w:val="28"/>
        </w:rPr>
        <w:t>Attributes</w:t>
      </w:r>
      <w:r>
        <w:rPr>
          <w:spacing w:val="-2"/>
          <w:sz w:val="28"/>
        </w:rPr>
        <w:t>:</w:t>
      </w:r>
      <w:r>
        <w:rPr>
          <w:spacing w:val="-12"/>
          <w:sz w:val="28"/>
        </w:rPr>
        <w:t xml:space="preserve"> </w:t>
      </w:r>
      <w:r>
        <w:rPr>
          <w:rFonts w:ascii="Times New Roman" w:hAnsi="Times New Roman"/>
          <w:spacing w:val="-2"/>
          <w:sz w:val="28"/>
        </w:rPr>
        <w:t>Category_id</w:t>
      </w:r>
      <w:r>
        <w:rPr>
          <w:spacing w:val="-2"/>
          <w:sz w:val="28"/>
        </w:rPr>
        <w:t>,</w:t>
      </w:r>
      <w:r>
        <w:rPr>
          <w:spacing w:val="-6"/>
          <w:sz w:val="28"/>
        </w:rPr>
        <w:t xml:space="preserve"> </w:t>
      </w:r>
      <w:r>
        <w:rPr>
          <w:rFonts w:ascii="Times New Roman" w:hAnsi="Times New Roman"/>
          <w:spacing w:val="-2"/>
          <w:sz w:val="28"/>
        </w:rPr>
        <w:t>Category_name</w:t>
      </w:r>
      <w:r>
        <w:rPr>
          <w:spacing w:val="-2"/>
          <w:sz w:val="28"/>
        </w:rPr>
        <w:t>,</w:t>
      </w:r>
      <w:r>
        <w:rPr>
          <w:spacing w:val="-5"/>
          <w:sz w:val="28"/>
        </w:rPr>
        <w:t xml:space="preserve"> </w:t>
      </w:r>
      <w:r>
        <w:rPr>
          <w:rFonts w:ascii="Times New Roman" w:hAnsi="Times New Roman"/>
          <w:spacing w:val="-2"/>
          <w:sz w:val="28"/>
        </w:rPr>
        <w:t>Description</w:t>
      </w:r>
      <w:r>
        <w:rPr>
          <w:spacing w:val="-2"/>
          <w:sz w:val="28"/>
        </w:rPr>
        <w:t>.</w:t>
      </w:r>
    </w:p>
    <w:p w14:paraId="0E30F533">
      <w:pPr>
        <w:pStyle w:val="9"/>
      </w:pPr>
    </w:p>
    <w:p w14:paraId="6A9185D0">
      <w:pPr>
        <w:pStyle w:val="9"/>
      </w:pPr>
    </w:p>
    <w:p w14:paraId="30D9E328">
      <w:pPr>
        <w:pStyle w:val="9"/>
      </w:pPr>
    </w:p>
    <w:p w14:paraId="3B6773A2">
      <w:pPr>
        <w:pStyle w:val="9"/>
      </w:pPr>
    </w:p>
    <w:p w14:paraId="27ECF64C">
      <w:pPr>
        <w:pStyle w:val="9"/>
      </w:pPr>
    </w:p>
    <w:p w14:paraId="4D09F81D">
      <w:pPr>
        <w:pStyle w:val="9"/>
        <w:spacing w:before="125"/>
      </w:pPr>
    </w:p>
    <w:p w14:paraId="0CA58C61">
      <w:pPr>
        <w:spacing w:before="0"/>
        <w:ind w:left="590" w:right="0" w:firstLine="0"/>
        <w:jc w:val="left"/>
        <w:rPr>
          <w:rFonts w:ascii="Arial"/>
          <w:b/>
          <w:sz w:val="26"/>
        </w:rPr>
      </w:pPr>
      <w:bookmarkStart w:id="12" w:name="Relationships:"/>
      <w:bookmarkEnd w:id="12"/>
      <w:r>
        <w:rPr>
          <w:rFonts w:ascii="Arial"/>
          <w:b/>
          <w:spacing w:val="-2"/>
          <w:sz w:val="26"/>
        </w:rPr>
        <w:t>Relationships:</w:t>
      </w:r>
    </w:p>
    <w:p w14:paraId="05F3F40B">
      <w:pPr>
        <w:pStyle w:val="5"/>
        <w:numPr>
          <w:ilvl w:val="0"/>
          <w:numId w:val="4"/>
        </w:numPr>
        <w:tabs>
          <w:tab w:val="left" w:pos="1309"/>
        </w:tabs>
        <w:spacing w:before="266" w:after="0" w:line="240" w:lineRule="auto"/>
        <w:ind w:left="1309" w:right="0" w:hanging="359"/>
        <w:jc w:val="left"/>
        <w:rPr>
          <w:rFonts w:ascii="Tahoma" w:hAnsi="Tahoma"/>
          <w:b w:val="0"/>
        </w:rPr>
      </w:pPr>
      <w:r>
        <w:t>One-to-Many</w:t>
      </w:r>
      <w:r>
        <w:rPr>
          <w:spacing w:val="-16"/>
        </w:rPr>
        <w:t xml:space="preserve"> </w:t>
      </w:r>
      <w:r>
        <w:rPr>
          <w:spacing w:val="-2"/>
        </w:rPr>
        <w:t>(1:N)</w:t>
      </w:r>
      <w:r>
        <w:rPr>
          <w:rFonts w:ascii="Tahoma" w:hAnsi="Tahoma"/>
          <w:b w:val="0"/>
          <w:spacing w:val="-2"/>
        </w:rPr>
        <w:t>:</w:t>
      </w:r>
    </w:p>
    <w:p w14:paraId="7FB447BB">
      <w:pPr>
        <w:pStyle w:val="5"/>
        <w:spacing w:after="0" w:line="240" w:lineRule="auto"/>
        <w:jc w:val="left"/>
        <w:rPr>
          <w:rFonts w:ascii="Tahoma" w:hAnsi="Tahoma"/>
          <w:b w:val="0"/>
        </w:rPr>
        <w:sectPr>
          <w:pgSz w:w="11910" w:h="16840"/>
          <w:pgMar w:top="1340" w:right="566" w:bottom="280" w:left="850" w:header="720" w:footer="720" w:gutter="0"/>
          <w:cols w:space="720" w:num="1"/>
        </w:sectPr>
      </w:pPr>
    </w:p>
    <w:p w14:paraId="58AC4D23">
      <w:pPr>
        <w:pStyle w:val="11"/>
        <w:numPr>
          <w:ilvl w:val="1"/>
          <w:numId w:val="4"/>
        </w:numPr>
        <w:tabs>
          <w:tab w:val="left" w:pos="2031"/>
        </w:tabs>
        <w:spacing w:before="61" w:after="0" w:line="264" w:lineRule="auto"/>
        <w:ind w:left="2031" w:right="1432" w:hanging="360"/>
        <w:jc w:val="left"/>
        <w:rPr>
          <w:sz w:val="28"/>
        </w:rPr>
      </w:pPr>
      <w:r>
        <w:rPr>
          <w:rFonts w:ascii="Times New Roman" w:hAnsi="Times New Roman"/>
          <w:sz w:val="28"/>
        </w:rPr>
        <w:t xml:space="preserve">Customer </w:t>
      </w:r>
      <w:r>
        <w:rPr>
          <w:sz w:val="28"/>
        </w:rPr>
        <w:t>to</w:t>
      </w:r>
      <w:r>
        <w:rPr>
          <w:spacing w:val="-15"/>
          <w:sz w:val="28"/>
        </w:rPr>
        <w:t xml:space="preserve"> </w:t>
      </w:r>
      <w:r>
        <w:rPr>
          <w:rFonts w:ascii="Times New Roman" w:hAnsi="Times New Roman"/>
          <w:sz w:val="28"/>
        </w:rPr>
        <w:t>purchase_order</w:t>
      </w:r>
      <w:r>
        <w:rPr>
          <w:sz w:val="28"/>
        </w:rPr>
        <w:t>:</w:t>
      </w:r>
      <w:r>
        <w:rPr>
          <w:spacing w:val="-15"/>
          <w:sz w:val="28"/>
        </w:rPr>
        <w:t xml:space="preserve"> </w:t>
      </w:r>
      <w:r>
        <w:rPr>
          <w:sz w:val="28"/>
        </w:rPr>
        <w:t>A</w:t>
      </w:r>
      <w:r>
        <w:rPr>
          <w:spacing w:val="-12"/>
          <w:sz w:val="28"/>
        </w:rPr>
        <w:t xml:space="preserve"> </w:t>
      </w:r>
      <w:r>
        <w:rPr>
          <w:sz w:val="28"/>
        </w:rPr>
        <w:t>customer</w:t>
      </w:r>
      <w:r>
        <w:rPr>
          <w:spacing w:val="-11"/>
          <w:sz w:val="28"/>
        </w:rPr>
        <w:t xml:space="preserve"> </w:t>
      </w:r>
      <w:r>
        <w:rPr>
          <w:sz w:val="28"/>
        </w:rPr>
        <w:t>can</w:t>
      </w:r>
      <w:r>
        <w:rPr>
          <w:spacing w:val="-11"/>
          <w:sz w:val="28"/>
        </w:rPr>
        <w:t xml:space="preserve"> </w:t>
      </w:r>
      <w:r>
        <w:rPr>
          <w:sz w:val="28"/>
        </w:rPr>
        <w:t>have</w:t>
      </w:r>
      <w:r>
        <w:rPr>
          <w:spacing w:val="-15"/>
          <w:sz w:val="28"/>
        </w:rPr>
        <w:t xml:space="preserve"> </w:t>
      </w:r>
      <w:r>
        <w:rPr>
          <w:sz w:val="28"/>
        </w:rPr>
        <w:t xml:space="preserve">multiple </w:t>
      </w:r>
      <w:r>
        <w:rPr>
          <w:spacing w:val="-2"/>
          <w:sz w:val="28"/>
        </w:rPr>
        <w:t>orders.</w:t>
      </w:r>
    </w:p>
    <w:p w14:paraId="59A40206">
      <w:pPr>
        <w:pStyle w:val="11"/>
        <w:numPr>
          <w:ilvl w:val="1"/>
          <w:numId w:val="4"/>
        </w:numPr>
        <w:tabs>
          <w:tab w:val="left" w:pos="2031"/>
        </w:tabs>
        <w:spacing w:before="0" w:after="0" w:line="264" w:lineRule="auto"/>
        <w:ind w:left="2031" w:right="2118" w:hanging="360"/>
        <w:jc w:val="left"/>
        <w:rPr>
          <w:sz w:val="28"/>
        </w:rPr>
      </w:pPr>
      <w:r>
        <w:rPr>
          <w:rFonts w:ascii="Times New Roman" w:hAnsi="Times New Roman"/>
          <w:sz w:val="28"/>
        </w:rPr>
        <w:t xml:space="preserve">Customer </w:t>
      </w:r>
      <w:r>
        <w:rPr>
          <w:sz w:val="28"/>
        </w:rPr>
        <w:t>to</w:t>
      </w:r>
      <w:r>
        <w:rPr>
          <w:spacing w:val="-14"/>
          <w:sz w:val="28"/>
        </w:rPr>
        <w:t xml:space="preserve"> </w:t>
      </w:r>
      <w:r>
        <w:rPr>
          <w:rFonts w:ascii="Times New Roman" w:hAnsi="Times New Roman"/>
          <w:sz w:val="28"/>
        </w:rPr>
        <w:t>payment</w:t>
      </w:r>
      <w:r>
        <w:rPr>
          <w:sz w:val="28"/>
        </w:rPr>
        <w:t>:</w:t>
      </w:r>
      <w:r>
        <w:rPr>
          <w:spacing w:val="-13"/>
          <w:sz w:val="28"/>
        </w:rPr>
        <w:t xml:space="preserve"> </w:t>
      </w:r>
      <w:r>
        <w:rPr>
          <w:sz w:val="28"/>
        </w:rPr>
        <w:t>A</w:t>
      </w:r>
      <w:r>
        <w:rPr>
          <w:spacing w:val="-11"/>
          <w:sz w:val="28"/>
        </w:rPr>
        <w:t xml:space="preserve"> </w:t>
      </w:r>
      <w:r>
        <w:rPr>
          <w:sz w:val="28"/>
        </w:rPr>
        <w:t>customer</w:t>
      </w:r>
      <w:r>
        <w:rPr>
          <w:spacing w:val="-14"/>
          <w:sz w:val="28"/>
        </w:rPr>
        <w:t xml:space="preserve"> </w:t>
      </w:r>
      <w:r>
        <w:rPr>
          <w:sz w:val="28"/>
        </w:rPr>
        <w:t>can</w:t>
      </w:r>
      <w:r>
        <w:rPr>
          <w:spacing w:val="-14"/>
          <w:sz w:val="28"/>
        </w:rPr>
        <w:t xml:space="preserve"> </w:t>
      </w:r>
      <w:r>
        <w:rPr>
          <w:sz w:val="28"/>
        </w:rPr>
        <w:t>make</w:t>
      </w:r>
      <w:r>
        <w:rPr>
          <w:spacing w:val="-14"/>
          <w:sz w:val="28"/>
        </w:rPr>
        <w:t xml:space="preserve"> </w:t>
      </w:r>
      <w:r>
        <w:rPr>
          <w:sz w:val="28"/>
        </w:rPr>
        <w:t xml:space="preserve">multiple </w:t>
      </w:r>
      <w:r>
        <w:rPr>
          <w:spacing w:val="-2"/>
          <w:sz w:val="28"/>
        </w:rPr>
        <w:t>payments.</w:t>
      </w:r>
    </w:p>
    <w:p w14:paraId="5C926A02">
      <w:pPr>
        <w:pStyle w:val="11"/>
        <w:numPr>
          <w:ilvl w:val="1"/>
          <w:numId w:val="4"/>
        </w:numPr>
        <w:tabs>
          <w:tab w:val="left" w:pos="2030"/>
        </w:tabs>
        <w:spacing w:before="0" w:after="0" w:line="334" w:lineRule="exact"/>
        <w:ind w:left="2030" w:right="0" w:hanging="359"/>
        <w:jc w:val="left"/>
        <w:rPr>
          <w:sz w:val="28"/>
        </w:rPr>
      </w:pPr>
      <w:r>
        <w:rPr>
          <w:rFonts w:ascii="Times New Roman" w:hAnsi="Times New Roman"/>
          <w:sz w:val="28"/>
        </w:rPr>
        <w:t>Seller</w:t>
      </w:r>
      <w:r>
        <w:rPr>
          <w:rFonts w:ascii="Times New Roman" w:hAnsi="Times New Roman"/>
          <w:spacing w:val="3"/>
          <w:sz w:val="28"/>
        </w:rPr>
        <w:t xml:space="preserve"> </w:t>
      </w:r>
      <w:r>
        <w:rPr>
          <w:sz w:val="28"/>
        </w:rPr>
        <w:t>to</w:t>
      </w:r>
      <w:r>
        <w:rPr>
          <w:spacing w:val="-15"/>
          <w:sz w:val="28"/>
        </w:rPr>
        <w:t xml:space="preserve"> </w:t>
      </w:r>
      <w:r>
        <w:rPr>
          <w:rFonts w:ascii="Times New Roman" w:hAnsi="Times New Roman"/>
          <w:sz w:val="28"/>
        </w:rPr>
        <w:t>product</w:t>
      </w:r>
      <w:r>
        <w:rPr>
          <w:sz w:val="28"/>
        </w:rPr>
        <w:t>:</w:t>
      </w:r>
      <w:r>
        <w:rPr>
          <w:spacing w:val="-10"/>
          <w:sz w:val="28"/>
        </w:rPr>
        <w:t xml:space="preserve"> </w:t>
      </w:r>
      <w:r>
        <w:rPr>
          <w:sz w:val="28"/>
        </w:rPr>
        <w:t>A</w:t>
      </w:r>
      <w:r>
        <w:rPr>
          <w:spacing w:val="-12"/>
          <w:sz w:val="28"/>
        </w:rPr>
        <w:t xml:space="preserve"> </w:t>
      </w:r>
      <w:r>
        <w:rPr>
          <w:sz w:val="28"/>
        </w:rPr>
        <w:t>seller</w:t>
      </w:r>
      <w:r>
        <w:rPr>
          <w:spacing w:val="-11"/>
          <w:sz w:val="28"/>
        </w:rPr>
        <w:t xml:space="preserve"> </w:t>
      </w:r>
      <w:r>
        <w:rPr>
          <w:sz w:val="28"/>
        </w:rPr>
        <w:t>can</w:t>
      </w:r>
      <w:r>
        <w:rPr>
          <w:spacing w:val="-10"/>
          <w:sz w:val="28"/>
        </w:rPr>
        <w:t xml:space="preserve"> </w:t>
      </w:r>
      <w:r>
        <w:rPr>
          <w:sz w:val="28"/>
        </w:rPr>
        <w:t>sell</w:t>
      </w:r>
      <w:r>
        <w:rPr>
          <w:spacing w:val="-13"/>
          <w:sz w:val="28"/>
        </w:rPr>
        <w:t xml:space="preserve"> </w:t>
      </w:r>
      <w:r>
        <w:rPr>
          <w:sz w:val="28"/>
        </w:rPr>
        <w:t>multiple</w:t>
      </w:r>
      <w:r>
        <w:rPr>
          <w:spacing w:val="-14"/>
          <w:sz w:val="28"/>
        </w:rPr>
        <w:t xml:space="preserve"> </w:t>
      </w:r>
      <w:r>
        <w:rPr>
          <w:spacing w:val="-2"/>
          <w:sz w:val="28"/>
        </w:rPr>
        <w:t>products.</w:t>
      </w:r>
    </w:p>
    <w:p w14:paraId="2613CA51">
      <w:pPr>
        <w:pStyle w:val="11"/>
        <w:numPr>
          <w:ilvl w:val="1"/>
          <w:numId w:val="4"/>
        </w:numPr>
        <w:tabs>
          <w:tab w:val="left" w:pos="2031"/>
        </w:tabs>
        <w:spacing w:before="26" w:after="0" w:line="266" w:lineRule="auto"/>
        <w:ind w:left="2031" w:right="1154" w:hanging="360"/>
        <w:jc w:val="left"/>
        <w:rPr>
          <w:sz w:val="28"/>
        </w:rPr>
      </w:pPr>
      <w:r>
        <w:rPr>
          <w:rFonts w:ascii="Times New Roman" w:hAnsi="Times New Roman"/>
          <w:sz w:val="28"/>
        </w:rPr>
        <w:t xml:space="preserve">Seller </w:t>
      </w:r>
      <w:r>
        <w:rPr>
          <w:sz w:val="28"/>
        </w:rPr>
        <w:t>to</w:t>
      </w:r>
      <w:r>
        <w:rPr>
          <w:spacing w:val="-13"/>
          <w:sz w:val="28"/>
        </w:rPr>
        <w:t xml:space="preserve"> </w:t>
      </w:r>
      <w:r>
        <w:rPr>
          <w:rFonts w:ascii="Times New Roman" w:hAnsi="Times New Roman"/>
          <w:sz w:val="28"/>
        </w:rPr>
        <w:t>seller_phone_num</w:t>
      </w:r>
      <w:r>
        <w:rPr>
          <w:sz w:val="28"/>
        </w:rPr>
        <w:t>:</w:t>
      </w:r>
      <w:r>
        <w:rPr>
          <w:spacing w:val="-13"/>
          <w:sz w:val="28"/>
        </w:rPr>
        <w:t xml:space="preserve"> </w:t>
      </w:r>
      <w:r>
        <w:rPr>
          <w:sz w:val="28"/>
        </w:rPr>
        <w:t>A</w:t>
      </w:r>
      <w:r>
        <w:rPr>
          <w:spacing w:val="-7"/>
          <w:sz w:val="28"/>
        </w:rPr>
        <w:t xml:space="preserve"> </w:t>
      </w:r>
      <w:r>
        <w:rPr>
          <w:sz w:val="28"/>
        </w:rPr>
        <w:t>seller</w:t>
      </w:r>
      <w:r>
        <w:rPr>
          <w:spacing w:val="-13"/>
          <w:sz w:val="28"/>
        </w:rPr>
        <w:t xml:space="preserve"> </w:t>
      </w:r>
      <w:r>
        <w:rPr>
          <w:sz w:val="28"/>
        </w:rPr>
        <w:t>can</w:t>
      </w:r>
      <w:r>
        <w:rPr>
          <w:spacing w:val="-9"/>
          <w:sz w:val="28"/>
        </w:rPr>
        <w:t xml:space="preserve"> </w:t>
      </w:r>
      <w:r>
        <w:rPr>
          <w:sz w:val="28"/>
        </w:rPr>
        <w:t>have</w:t>
      </w:r>
      <w:r>
        <w:rPr>
          <w:spacing w:val="-8"/>
          <w:sz w:val="28"/>
        </w:rPr>
        <w:t xml:space="preserve"> </w:t>
      </w:r>
      <w:r>
        <w:rPr>
          <w:sz w:val="28"/>
        </w:rPr>
        <w:t>multiple</w:t>
      </w:r>
      <w:r>
        <w:rPr>
          <w:spacing w:val="-13"/>
          <w:sz w:val="28"/>
        </w:rPr>
        <w:t xml:space="preserve"> </w:t>
      </w:r>
      <w:r>
        <w:rPr>
          <w:sz w:val="28"/>
        </w:rPr>
        <w:t xml:space="preserve">phone </w:t>
      </w:r>
      <w:r>
        <w:rPr>
          <w:spacing w:val="-2"/>
          <w:sz w:val="28"/>
        </w:rPr>
        <w:t>numbers.</w:t>
      </w:r>
    </w:p>
    <w:p w14:paraId="21F5F9F3">
      <w:pPr>
        <w:pStyle w:val="11"/>
        <w:numPr>
          <w:ilvl w:val="1"/>
          <w:numId w:val="4"/>
        </w:numPr>
        <w:tabs>
          <w:tab w:val="left" w:pos="2031"/>
        </w:tabs>
        <w:spacing w:before="0" w:after="0" w:line="264" w:lineRule="auto"/>
        <w:ind w:left="2031" w:right="904" w:hanging="360"/>
        <w:jc w:val="left"/>
        <w:rPr>
          <w:sz w:val="28"/>
        </w:rPr>
      </w:pPr>
      <w:r>
        <w:rPr>
          <w:rFonts w:ascii="Times New Roman" w:hAnsi="Times New Roman"/>
          <w:sz w:val="28"/>
        </w:rPr>
        <w:t xml:space="preserve">purchase_order </w:t>
      </w:r>
      <w:r>
        <w:rPr>
          <w:sz w:val="28"/>
        </w:rPr>
        <w:t>to</w:t>
      </w:r>
      <w:r>
        <w:rPr>
          <w:spacing w:val="-14"/>
          <w:sz w:val="28"/>
        </w:rPr>
        <w:t xml:space="preserve"> </w:t>
      </w:r>
      <w:r>
        <w:rPr>
          <w:rFonts w:ascii="Times New Roman" w:hAnsi="Times New Roman"/>
          <w:sz w:val="28"/>
        </w:rPr>
        <w:t>order_item</w:t>
      </w:r>
      <w:r>
        <w:rPr>
          <w:sz w:val="28"/>
        </w:rPr>
        <w:t>:</w:t>
      </w:r>
      <w:r>
        <w:rPr>
          <w:spacing w:val="-13"/>
          <w:sz w:val="28"/>
        </w:rPr>
        <w:t xml:space="preserve"> </w:t>
      </w:r>
      <w:r>
        <w:rPr>
          <w:sz w:val="28"/>
        </w:rPr>
        <w:t>An</w:t>
      </w:r>
      <w:r>
        <w:rPr>
          <w:spacing w:val="-14"/>
          <w:sz w:val="28"/>
        </w:rPr>
        <w:t xml:space="preserve"> </w:t>
      </w:r>
      <w:r>
        <w:rPr>
          <w:sz w:val="28"/>
        </w:rPr>
        <w:t>order</w:t>
      </w:r>
      <w:r>
        <w:rPr>
          <w:spacing w:val="-18"/>
          <w:sz w:val="28"/>
        </w:rPr>
        <w:t xml:space="preserve"> </w:t>
      </w:r>
      <w:r>
        <w:rPr>
          <w:sz w:val="28"/>
        </w:rPr>
        <w:t>can</w:t>
      </w:r>
      <w:r>
        <w:rPr>
          <w:spacing w:val="-14"/>
          <w:sz w:val="28"/>
        </w:rPr>
        <w:t xml:space="preserve"> </w:t>
      </w:r>
      <w:r>
        <w:rPr>
          <w:sz w:val="28"/>
        </w:rPr>
        <w:t>have</w:t>
      </w:r>
      <w:r>
        <w:rPr>
          <w:spacing w:val="-18"/>
          <w:sz w:val="28"/>
        </w:rPr>
        <w:t xml:space="preserve"> </w:t>
      </w:r>
      <w:r>
        <w:rPr>
          <w:sz w:val="28"/>
        </w:rPr>
        <w:t>multiple</w:t>
      </w:r>
      <w:r>
        <w:rPr>
          <w:spacing w:val="-18"/>
          <w:sz w:val="28"/>
        </w:rPr>
        <w:t xml:space="preserve"> </w:t>
      </w:r>
      <w:r>
        <w:rPr>
          <w:sz w:val="28"/>
        </w:rPr>
        <w:t xml:space="preserve">order </w:t>
      </w:r>
      <w:r>
        <w:rPr>
          <w:spacing w:val="-2"/>
          <w:sz w:val="28"/>
        </w:rPr>
        <w:t>items.</w:t>
      </w:r>
    </w:p>
    <w:p w14:paraId="76E787C6">
      <w:pPr>
        <w:pStyle w:val="11"/>
        <w:numPr>
          <w:ilvl w:val="1"/>
          <w:numId w:val="4"/>
        </w:numPr>
        <w:tabs>
          <w:tab w:val="left" w:pos="2030"/>
        </w:tabs>
        <w:spacing w:before="0" w:after="0" w:line="339" w:lineRule="exact"/>
        <w:ind w:left="2030" w:right="0" w:hanging="359"/>
        <w:jc w:val="left"/>
        <w:rPr>
          <w:sz w:val="28"/>
        </w:rPr>
      </w:pPr>
      <w:r>
        <w:rPr>
          <w:rFonts w:ascii="Times New Roman" w:hAnsi="Times New Roman"/>
          <w:sz w:val="28"/>
        </w:rPr>
        <w:t xml:space="preserve">Cart </w:t>
      </w:r>
      <w:r>
        <w:rPr>
          <w:sz w:val="28"/>
        </w:rPr>
        <w:t>to</w:t>
      </w:r>
      <w:r>
        <w:rPr>
          <w:spacing w:val="-20"/>
          <w:sz w:val="28"/>
        </w:rPr>
        <w:t xml:space="preserve"> </w:t>
      </w:r>
      <w:r>
        <w:rPr>
          <w:rFonts w:ascii="Times New Roman" w:hAnsi="Times New Roman"/>
          <w:sz w:val="28"/>
        </w:rPr>
        <w:t>cart_item</w:t>
      </w:r>
      <w:r>
        <w:rPr>
          <w:sz w:val="28"/>
        </w:rPr>
        <w:t>:</w:t>
      </w:r>
      <w:r>
        <w:rPr>
          <w:spacing w:val="-19"/>
          <w:sz w:val="28"/>
        </w:rPr>
        <w:t xml:space="preserve"> </w:t>
      </w:r>
      <w:r>
        <w:rPr>
          <w:sz w:val="28"/>
        </w:rPr>
        <w:t>A</w:t>
      </w:r>
      <w:r>
        <w:rPr>
          <w:spacing w:val="-17"/>
          <w:sz w:val="28"/>
        </w:rPr>
        <w:t xml:space="preserve"> </w:t>
      </w:r>
      <w:r>
        <w:rPr>
          <w:sz w:val="28"/>
        </w:rPr>
        <w:t>cart</w:t>
      </w:r>
      <w:r>
        <w:rPr>
          <w:spacing w:val="-14"/>
          <w:sz w:val="28"/>
        </w:rPr>
        <w:t xml:space="preserve"> </w:t>
      </w:r>
      <w:r>
        <w:rPr>
          <w:sz w:val="28"/>
        </w:rPr>
        <w:t>can</w:t>
      </w:r>
      <w:r>
        <w:rPr>
          <w:spacing w:val="-19"/>
          <w:sz w:val="28"/>
        </w:rPr>
        <w:t xml:space="preserve"> </w:t>
      </w:r>
      <w:r>
        <w:rPr>
          <w:sz w:val="28"/>
        </w:rPr>
        <w:t>contain</w:t>
      </w:r>
      <w:r>
        <w:rPr>
          <w:spacing w:val="-19"/>
          <w:sz w:val="28"/>
        </w:rPr>
        <w:t xml:space="preserve"> </w:t>
      </w:r>
      <w:r>
        <w:rPr>
          <w:sz w:val="28"/>
        </w:rPr>
        <w:t>multiple</w:t>
      </w:r>
      <w:r>
        <w:rPr>
          <w:spacing w:val="-19"/>
          <w:sz w:val="28"/>
        </w:rPr>
        <w:t xml:space="preserve"> </w:t>
      </w:r>
      <w:r>
        <w:rPr>
          <w:sz w:val="28"/>
        </w:rPr>
        <w:t>cart</w:t>
      </w:r>
      <w:r>
        <w:rPr>
          <w:spacing w:val="-14"/>
          <w:sz w:val="28"/>
        </w:rPr>
        <w:t xml:space="preserve"> </w:t>
      </w:r>
      <w:r>
        <w:rPr>
          <w:spacing w:val="-2"/>
          <w:sz w:val="28"/>
        </w:rPr>
        <w:t>items.</w:t>
      </w:r>
    </w:p>
    <w:p w14:paraId="391045AA">
      <w:pPr>
        <w:pStyle w:val="5"/>
        <w:numPr>
          <w:ilvl w:val="0"/>
          <w:numId w:val="4"/>
        </w:numPr>
        <w:tabs>
          <w:tab w:val="left" w:pos="1309"/>
        </w:tabs>
        <w:spacing w:before="20" w:after="0" w:line="240" w:lineRule="auto"/>
        <w:ind w:left="1309" w:right="0" w:hanging="359"/>
        <w:jc w:val="left"/>
        <w:rPr>
          <w:rFonts w:ascii="Tahoma" w:hAnsi="Tahoma"/>
          <w:b w:val="0"/>
        </w:rPr>
      </w:pPr>
      <w:r>
        <w:t>Many-to-One</w:t>
      </w:r>
      <w:r>
        <w:rPr>
          <w:spacing w:val="-18"/>
        </w:rPr>
        <w:t xml:space="preserve"> </w:t>
      </w:r>
      <w:r>
        <w:rPr>
          <w:spacing w:val="-2"/>
        </w:rPr>
        <w:t>(N:1)</w:t>
      </w:r>
      <w:r>
        <w:rPr>
          <w:rFonts w:ascii="Tahoma" w:hAnsi="Tahoma"/>
          <w:b w:val="0"/>
          <w:spacing w:val="-2"/>
        </w:rPr>
        <w:t>:</w:t>
      </w:r>
    </w:p>
    <w:p w14:paraId="36367521">
      <w:pPr>
        <w:pStyle w:val="11"/>
        <w:numPr>
          <w:ilvl w:val="1"/>
          <w:numId w:val="4"/>
        </w:numPr>
        <w:tabs>
          <w:tab w:val="left" w:pos="2031"/>
        </w:tabs>
        <w:spacing w:before="30" w:after="0" w:line="264" w:lineRule="auto"/>
        <w:ind w:left="2031" w:right="1758" w:hanging="360"/>
        <w:jc w:val="left"/>
        <w:rPr>
          <w:sz w:val="28"/>
        </w:rPr>
      </w:pPr>
      <w:r>
        <w:rPr>
          <w:rFonts w:ascii="Times New Roman" w:hAnsi="Times New Roman"/>
          <w:sz w:val="28"/>
        </w:rPr>
        <w:t xml:space="preserve">purchase_order </w:t>
      </w:r>
      <w:r>
        <w:rPr>
          <w:sz w:val="28"/>
        </w:rPr>
        <w:t>to</w:t>
      </w:r>
      <w:r>
        <w:rPr>
          <w:spacing w:val="-6"/>
          <w:sz w:val="28"/>
        </w:rPr>
        <w:t xml:space="preserve"> </w:t>
      </w:r>
      <w:r>
        <w:rPr>
          <w:rFonts w:ascii="Times New Roman" w:hAnsi="Times New Roman"/>
          <w:sz w:val="28"/>
        </w:rPr>
        <w:t>Customer</w:t>
      </w:r>
      <w:r>
        <w:rPr>
          <w:sz w:val="28"/>
        </w:rPr>
        <w:t>:</w:t>
      </w:r>
      <w:r>
        <w:rPr>
          <w:spacing w:val="-10"/>
          <w:sz w:val="28"/>
        </w:rPr>
        <w:t xml:space="preserve"> </w:t>
      </w:r>
      <w:r>
        <w:rPr>
          <w:sz w:val="28"/>
        </w:rPr>
        <w:t>Each</w:t>
      </w:r>
      <w:r>
        <w:rPr>
          <w:spacing w:val="-10"/>
          <w:sz w:val="28"/>
        </w:rPr>
        <w:t xml:space="preserve"> </w:t>
      </w:r>
      <w:r>
        <w:rPr>
          <w:sz w:val="28"/>
        </w:rPr>
        <w:t>order</w:t>
      </w:r>
      <w:r>
        <w:rPr>
          <w:spacing w:val="-10"/>
          <w:sz w:val="28"/>
        </w:rPr>
        <w:t xml:space="preserve"> </w:t>
      </w:r>
      <w:r>
        <w:rPr>
          <w:sz w:val="28"/>
        </w:rPr>
        <w:t>is</w:t>
      </w:r>
      <w:r>
        <w:rPr>
          <w:spacing w:val="-9"/>
          <w:sz w:val="28"/>
        </w:rPr>
        <w:t xml:space="preserve"> </w:t>
      </w:r>
      <w:r>
        <w:rPr>
          <w:sz w:val="28"/>
        </w:rPr>
        <w:t>made</w:t>
      </w:r>
      <w:r>
        <w:rPr>
          <w:spacing w:val="-6"/>
          <w:sz w:val="28"/>
        </w:rPr>
        <w:t xml:space="preserve"> </w:t>
      </w:r>
      <w:r>
        <w:rPr>
          <w:sz w:val="28"/>
        </w:rPr>
        <w:t>by</w:t>
      </w:r>
      <w:r>
        <w:rPr>
          <w:spacing w:val="-9"/>
          <w:sz w:val="28"/>
        </w:rPr>
        <w:t xml:space="preserve"> </w:t>
      </w:r>
      <w:r>
        <w:rPr>
          <w:sz w:val="28"/>
        </w:rPr>
        <w:t xml:space="preserve">one </w:t>
      </w:r>
      <w:r>
        <w:rPr>
          <w:spacing w:val="-2"/>
          <w:sz w:val="28"/>
        </w:rPr>
        <w:t>customer.</w:t>
      </w:r>
    </w:p>
    <w:p w14:paraId="562F7E7C">
      <w:pPr>
        <w:pStyle w:val="11"/>
        <w:numPr>
          <w:ilvl w:val="1"/>
          <w:numId w:val="4"/>
        </w:numPr>
        <w:tabs>
          <w:tab w:val="left" w:pos="2031"/>
        </w:tabs>
        <w:spacing w:before="0" w:after="0" w:line="264" w:lineRule="auto"/>
        <w:ind w:left="2031" w:right="2104" w:hanging="360"/>
        <w:jc w:val="left"/>
        <w:rPr>
          <w:sz w:val="28"/>
        </w:rPr>
      </w:pPr>
      <w:r>
        <w:rPr>
          <w:rFonts w:ascii="Times New Roman" w:hAnsi="Times New Roman"/>
          <w:sz w:val="28"/>
        </w:rPr>
        <w:t xml:space="preserve">payment </w:t>
      </w:r>
      <w:r>
        <w:rPr>
          <w:sz w:val="28"/>
        </w:rPr>
        <w:t>to</w:t>
      </w:r>
      <w:r>
        <w:rPr>
          <w:spacing w:val="-10"/>
          <w:sz w:val="28"/>
        </w:rPr>
        <w:t xml:space="preserve"> </w:t>
      </w:r>
      <w:r>
        <w:rPr>
          <w:rFonts w:ascii="Times New Roman" w:hAnsi="Times New Roman"/>
          <w:sz w:val="28"/>
        </w:rPr>
        <w:t>Customer</w:t>
      </w:r>
      <w:r>
        <w:rPr>
          <w:sz w:val="28"/>
        </w:rPr>
        <w:t>:</w:t>
      </w:r>
      <w:r>
        <w:rPr>
          <w:spacing w:val="-10"/>
          <w:sz w:val="28"/>
        </w:rPr>
        <w:t xml:space="preserve"> </w:t>
      </w:r>
      <w:r>
        <w:rPr>
          <w:sz w:val="28"/>
        </w:rPr>
        <w:t>Each</w:t>
      </w:r>
      <w:r>
        <w:rPr>
          <w:spacing w:val="-6"/>
          <w:sz w:val="28"/>
        </w:rPr>
        <w:t xml:space="preserve"> </w:t>
      </w:r>
      <w:r>
        <w:rPr>
          <w:sz w:val="28"/>
        </w:rPr>
        <w:t>payment</w:t>
      </w:r>
      <w:r>
        <w:rPr>
          <w:spacing w:val="-10"/>
          <w:sz w:val="28"/>
        </w:rPr>
        <w:t xml:space="preserve"> </w:t>
      </w:r>
      <w:r>
        <w:rPr>
          <w:sz w:val="28"/>
        </w:rPr>
        <w:t>is</w:t>
      </w:r>
      <w:r>
        <w:rPr>
          <w:spacing w:val="-4"/>
          <w:sz w:val="28"/>
        </w:rPr>
        <w:t xml:space="preserve"> </w:t>
      </w:r>
      <w:r>
        <w:rPr>
          <w:sz w:val="28"/>
        </w:rPr>
        <w:t>made</w:t>
      </w:r>
      <w:r>
        <w:rPr>
          <w:spacing w:val="-6"/>
          <w:sz w:val="28"/>
        </w:rPr>
        <w:t xml:space="preserve"> </w:t>
      </w:r>
      <w:r>
        <w:rPr>
          <w:sz w:val="28"/>
        </w:rPr>
        <w:t>by</w:t>
      </w:r>
      <w:r>
        <w:rPr>
          <w:spacing w:val="-13"/>
          <w:sz w:val="28"/>
        </w:rPr>
        <w:t xml:space="preserve"> </w:t>
      </w:r>
      <w:r>
        <w:rPr>
          <w:sz w:val="28"/>
        </w:rPr>
        <w:t xml:space="preserve">one </w:t>
      </w:r>
      <w:r>
        <w:rPr>
          <w:spacing w:val="-2"/>
          <w:sz w:val="28"/>
        </w:rPr>
        <w:t>customer.</w:t>
      </w:r>
    </w:p>
    <w:p w14:paraId="2016734F">
      <w:pPr>
        <w:pStyle w:val="11"/>
        <w:numPr>
          <w:ilvl w:val="1"/>
          <w:numId w:val="4"/>
        </w:numPr>
        <w:tabs>
          <w:tab w:val="left" w:pos="2030"/>
        </w:tabs>
        <w:spacing w:before="0" w:after="0" w:line="334" w:lineRule="exact"/>
        <w:ind w:left="2030" w:right="0" w:hanging="359"/>
        <w:jc w:val="left"/>
        <w:rPr>
          <w:sz w:val="28"/>
        </w:rPr>
      </w:pPr>
      <w:r>
        <w:rPr>
          <w:rFonts w:ascii="Times New Roman" w:hAnsi="Times New Roman"/>
          <w:sz w:val="28"/>
        </w:rPr>
        <w:t>payment</w:t>
      </w:r>
      <w:r>
        <w:rPr>
          <w:rFonts w:ascii="Times New Roman" w:hAnsi="Times New Roman"/>
          <w:spacing w:val="7"/>
          <w:sz w:val="28"/>
        </w:rPr>
        <w:t xml:space="preserve"> </w:t>
      </w:r>
      <w:r>
        <w:rPr>
          <w:sz w:val="28"/>
        </w:rPr>
        <w:t>to</w:t>
      </w:r>
      <w:r>
        <w:rPr>
          <w:spacing w:val="-11"/>
          <w:sz w:val="28"/>
        </w:rPr>
        <w:t xml:space="preserve"> </w:t>
      </w:r>
      <w:r>
        <w:rPr>
          <w:rFonts w:ascii="Times New Roman" w:hAnsi="Times New Roman"/>
          <w:sz w:val="28"/>
        </w:rPr>
        <w:t>Cart</w:t>
      </w:r>
      <w:r>
        <w:rPr>
          <w:sz w:val="28"/>
        </w:rPr>
        <w:t>:</w:t>
      </w:r>
      <w:r>
        <w:rPr>
          <w:spacing w:val="-11"/>
          <w:sz w:val="28"/>
        </w:rPr>
        <w:t xml:space="preserve"> </w:t>
      </w:r>
      <w:r>
        <w:rPr>
          <w:sz w:val="28"/>
        </w:rPr>
        <w:t>Each</w:t>
      </w:r>
      <w:r>
        <w:rPr>
          <w:spacing w:val="-11"/>
          <w:sz w:val="28"/>
        </w:rPr>
        <w:t xml:space="preserve"> </w:t>
      </w:r>
      <w:r>
        <w:rPr>
          <w:sz w:val="28"/>
        </w:rPr>
        <w:t>payment</w:t>
      </w:r>
      <w:r>
        <w:rPr>
          <w:spacing w:val="-11"/>
          <w:sz w:val="28"/>
        </w:rPr>
        <w:t xml:space="preserve"> </w:t>
      </w:r>
      <w:r>
        <w:rPr>
          <w:sz w:val="28"/>
        </w:rPr>
        <w:t>is</w:t>
      </w:r>
      <w:r>
        <w:rPr>
          <w:spacing w:val="-5"/>
          <w:sz w:val="28"/>
        </w:rPr>
        <w:t xml:space="preserve"> </w:t>
      </w:r>
      <w:r>
        <w:rPr>
          <w:sz w:val="28"/>
        </w:rPr>
        <w:t>associated</w:t>
      </w:r>
      <w:r>
        <w:rPr>
          <w:spacing w:val="-2"/>
          <w:sz w:val="28"/>
        </w:rPr>
        <w:t xml:space="preserve"> </w:t>
      </w:r>
      <w:r>
        <w:rPr>
          <w:sz w:val="28"/>
        </w:rPr>
        <w:t>with</w:t>
      </w:r>
      <w:r>
        <w:rPr>
          <w:spacing w:val="-6"/>
          <w:sz w:val="28"/>
        </w:rPr>
        <w:t xml:space="preserve"> </w:t>
      </w:r>
      <w:r>
        <w:rPr>
          <w:sz w:val="28"/>
        </w:rPr>
        <w:t>one</w:t>
      </w:r>
      <w:r>
        <w:rPr>
          <w:spacing w:val="-12"/>
          <w:sz w:val="28"/>
        </w:rPr>
        <w:t xml:space="preserve"> </w:t>
      </w:r>
      <w:r>
        <w:rPr>
          <w:spacing w:val="-2"/>
          <w:sz w:val="28"/>
        </w:rPr>
        <w:t>cart.</w:t>
      </w:r>
    </w:p>
    <w:p w14:paraId="3AB365FC">
      <w:pPr>
        <w:pStyle w:val="11"/>
        <w:numPr>
          <w:ilvl w:val="1"/>
          <w:numId w:val="4"/>
        </w:numPr>
        <w:tabs>
          <w:tab w:val="left" w:pos="2031"/>
        </w:tabs>
        <w:spacing w:before="32" w:after="0" w:line="264" w:lineRule="auto"/>
        <w:ind w:left="2031" w:right="1292" w:hanging="360"/>
        <w:jc w:val="left"/>
        <w:rPr>
          <w:sz w:val="28"/>
        </w:rPr>
      </w:pPr>
      <w:r>
        <w:rPr>
          <w:rFonts w:ascii="Times New Roman" w:hAnsi="Times New Roman"/>
          <w:sz w:val="28"/>
        </w:rPr>
        <w:t>order_item</w:t>
      </w:r>
      <w:r>
        <w:rPr>
          <w:rFonts w:ascii="Times New Roman" w:hAnsi="Times New Roman"/>
          <w:spacing w:val="-1"/>
          <w:sz w:val="28"/>
        </w:rPr>
        <w:t xml:space="preserve"> </w:t>
      </w:r>
      <w:r>
        <w:rPr>
          <w:sz w:val="28"/>
        </w:rPr>
        <w:t>to</w:t>
      </w:r>
      <w:r>
        <w:rPr>
          <w:spacing w:val="-16"/>
          <w:sz w:val="28"/>
        </w:rPr>
        <w:t xml:space="preserve"> </w:t>
      </w:r>
      <w:r>
        <w:rPr>
          <w:rFonts w:ascii="Times New Roman" w:hAnsi="Times New Roman"/>
          <w:sz w:val="28"/>
        </w:rPr>
        <w:t>purchase_order</w:t>
      </w:r>
      <w:r>
        <w:rPr>
          <w:sz w:val="28"/>
        </w:rPr>
        <w:t>:</w:t>
      </w:r>
      <w:r>
        <w:rPr>
          <w:spacing w:val="-16"/>
          <w:sz w:val="28"/>
        </w:rPr>
        <w:t xml:space="preserve"> </w:t>
      </w:r>
      <w:r>
        <w:rPr>
          <w:sz w:val="28"/>
        </w:rPr>
        <w:t>Each</w:t>
      </w:r>
      <w:r>
        <w:rPr>
          <w:spacing w:val="-16"/>
          <w:sz w:val="28"/>
        </w:rPr>
        <w:t xml:space="preserve"> </w:t>
      </w:r>
      <w:r>
        <w:rPr>
          <w:sz w:val="28"/>
        </w:rPr>
        <w:t>order</w:t>
      </w:r>
      <w:r>
        <w:rPr>
          <w:spacing w:val="-12"/>
          <w:sz w:val="28"/>
        </w:rPr>
        <w:t xml:space="preserve"> </w:t>
      </w:r>
      <w:r>
        <w:rPr>
          <w:sz w:val="28"/>
        </w:rPr>
        <w:t>item</w:t>
      </w:r>
      <w:r>
        <w:rPr>
          <w:spacing w:val="-12"/>
          <w:sz w:val="28"/>
        </w:rPr>
        <w:t xml:space="preserve"> </w:t>
      </w:r>
      <w:r>
        <w:rPr>
          <w:sz w:val="28"/>
        </w:rPr>
        <w:t>is</w:t>
      </w:r>
      <w:r>
        <w:rPr>
          <w:spacing w:val="-15"/>
          <w:sz w:val="28"/>
        </w:rPr>
        <w:t xml:space="preserve"> </w:t>
      </w:r>
      <w:r>
        <w:rPr>
          <w:sz w:val="28"/>
        </w:rPr>
        <w:t>part</w:t>
      </w:r>
      <w:r>
        <w:rPr>
          <w:spacing w:val="-11"/>
          <w:sz w:val="28"/>
        </w:rPr>
        <w:t xml:space="preserve"> </w:t>
      </w:r>
      <w:r>
        <w:rPr>
          <w:sz w:val="28"/>
        </w:rPr>
        <w:t>of</w:t>
      </w:r>
      <w:r>
        <w:rPr>
          <w:spacing w:val="-11"/>
          <w:sz w:val="28"/>
        </w:rPr>
        <w:t xml:space="preserve"> </w:t>
      </w:r>
      <w:r>
        <w:rPr>
          <w:sz w:val="28"/>
        </w:rPr>
        <w:t xml:space="preserve">one </w:t>
      </w:r>
      <w:r>
        <w:rPr>
          <w:spacing w:val="-2"/>
          <w:sz w:val="28"/>
        </w:rPr>
        <w:t>order.</w:t>
      </w:r>
    </w:p>
    <w:p w14:paraId="2693CF9C">
      <w:pPr>
        <w:pStyle w:val="11"/>
        <w:numPr>
          <w:ilvl w:val="1"/>
          <w:numId w:val="4"/>
        </w:numPr>
        <w:tabs>
          <w:tab w:val="left" w:pos="2030"/>
        </w:tabs>
        <w:spacing w:before="0" w:after="0" w:line="334" w:lineRule="exact"/>
        <w:ind w:left="2030" w:right="0" w:hanging="359"/>
        <w:jc w:val="left"/>
        <w:rPr>
          <w:sz w:val="28"/>
        </w:rPr>
      </w:pPr>
      <w:r>
        <w:rPr>
          <w:rFonts w:ascii="Times New Roman" w:hAnsi="Times New Roman"/>
          <w:sz w:val="28"/>
        </w:rPr>
        <w:t>order_item</w:t>
      </w:r>
      <w:r>
        <w:rPr>
          <w:rFonts w:ascii="Times New Roman" w:hAnsi="Times New Roman"/>
          <w:spacing w:val="-2"/>
          <w:sz w:val="28"/>
        </w:rPr>
        <w:t xml:space="preserve"> </w:t>
      </w:r>
      <w:r>
        <w:rPr>
          <w:sz w:val="28"/>
        </w:rPr>
        <w:t>to</w:t>
      </w:r>
      <w:r>
        <w:rPr>
          <w:spacing w:val="-16"/>
          <w:sz w:val="28"/>
        </w:rPr>
        <w:t xml:space="preserve"> </w:t>
      </w:r>
      <w:r>
        <w:rPr>
          <w:rFonts w:ascii="Times New Roman" w:hAnsi="Times New Roman"/>
          <w:sz w:val="28"/>
        </w:rPr>
        <w:t>product</w:t>
      </w:r>
      <w:r>
        <w:rPr>
          <w:sz w:val="28"/>
        </w:rPr>
        <w:t>:</w:t>
      </w:r>
      <w:r>
        <w:rPr>
          <w:spacing w:val="-12"/>
          <w:sz w:val="28"/>
        </w:rPr>
        <w:t xml:space="preserve"> </w:t>
      </w:r>
      <w:r>
        <w:rPr>
          <w:sz w:val="28"/>
        </w:rPr>
        <w:t>Each</w:t>
      </w:r>
      <w:r>
        <w:rPr>
          <w:spacing w:val="-12"/>
          <w:sz w:val="28"/>
        </w:rPr>
        <w:t xml:space="preserve"> </w:t>
      </w:r>
      <w:r>
        <w:rPr>
          <w:sz w:val="28"/>
        </w:rPr>
        <w:t>order</w:t>
      </w:r>
      <w:r>
        <w:rPr>
          <w:spacing w:val="-16"/>
          <w:sz w:val="28"/>
        </w:rPr>
        <w:t xml:space="preserve"> </w:t>
      </w:r>
      <w:r>
        <w:rPr>
          <w:sz w:val="28"/>
        </w:rPr>
        <w:t>item</w:t>
      </w:r>
      <w:r>
        <w:rPr>
          <w:spacing w:val="-13"/>
          <w:sz w:val="28"/>
        </w:rPr>
        <w:t xml:space="preserve"> </w:t>
      </w:r>
      <w:r>
        <w:rPr>
          <w:sz w:val="28"/>
        </w:rPr>
        <w:t>refers</w:t>
      </w:r>
      <w:r>
        <w:rPr>
          <w:spacing w:val="-15"/>
          <w:sz w:val="28"/>
        </w:rPr>
        <w:t xml:space="preserve"> </w:t>
      </w:r>
      <w:r>
        <w:rPr>
          <w:sz w:val="28"/>
        </w:rPr>
        <w:t>to</w:t>
      </w:r>
      <w:r>
        <w:rPr>
          <w:spacing w:val="-17"/>
          <w:sz w:val="28"/>
        </w:rPr>
        <w:t xml:space="preserve"> </w:t>
      </w:r>
      <w:r>
        <w:rPr>
          <w:sz w:val="28"/>
        </w:rPr>
        <w:t>one</w:t>
      </w:r>
      <w:r>
        <w:rPr>
          <w:spacing w:val="-13"/>
          <w:sz w:val="28"/>
        </w:rPr>
        <w:t xml:space="preserve"> </w:t>
      </w:r>
      <w:r>
        <w:rPr>
          <w:spacing w:val="-2"/>
          <w:sz w:val="28"/>
        </w:rPr>
        <w:t>product.</w:t>
      </w:r>
    </w:p>
    <w:p w14:paraId="598D5C8C">
      <w:pPr>
        <w:pStyle w:val="11"/>
        <w:numPr>
          <w:ilvl w:val="1"/>
          <w:numId w:val="4"/>
        </w:numPr>
        <w:tabs>
          <w:tab w:val="left" w:pos="2030"/>
        </w:tabs>
        <w:spacing w:before="29" w:after="0" w:line="240" w:lineRule="auto"/>
        <w:ind w:left="2030" w:right="0" w:hanging="359"/>
        <w:jc w:val="left"/>
        <w:rPr>
          <w:sz w:val="28"/>
        </w:rPr>
      </w:pPr>
      <w:r>
        <w:rPr>
          <w:rFonts w:ascii="Times New Roman" w:hAnsi="Times New Roman"/>
          <w:sz w:val="28"/>
        </w:rPr>
        <w:t>cart_item</w:t>
      </w:r>
      <w:r>
        <w:rPr>
          <w:rFonts w:ascii="Times New Roman" w:hAnsi="Times New Roman"/>
          <w:spacing w:val="5"/>
          <w:sz w:val="28"/>
        </w:rPr>
        <w:t xml:space="preserve"> </w:t>
      </w:r>
      <w:r>
        <w:rPr>
          <w:sz w:val="28"/>
        </w:rPr>
        <w:t>to</w:t>
      </w:r>
      <w:r>
        <w:rPr>
          <w:spacing w:val="-14"/>
          <w:sz w:val="28"/>
        </w:rPr>
        <w:t xml:space="preserve"> </w:t>
      </w:r>
      <w:r>
        <w:rPr>
          <w:rFonts w:ascii="Times New Roman" w:hAnsi="Times New Roman"/>
          <w:sz w:val="28"/>
        </w:rPr>
        <w:t>Cart</w:t>
      </w:r>
      <w:r>
        <w:rPr>
          <w:sz w:val="28"/>
        </w:rPr>
        <w:t>:</w:t>
      </w:r>
      <w:r>
        <w:rPr>
          <w:spacing w:val="-14"/>
          <w:sz w:val="28"/>
        </w:rPr>
        <w:t xml:space="preserve"> </w:t>
      </w:r>
      <w:r>
        <w:rPr>
          <w:sz w:val="28"/>
        </w:rPr>
        <w:t>Each</w:t>
      </w:r>
      <w:r>
        <w:rPr>
          <w:spacing w:val="-14"/>
          <w:sz w:val="28"/>
        </w:rPr>
        <w:t xml:space="preserve"> </w:t>
      </w:r>
      <w:r>
        <w:rPr>
          <w:sz w:val="28"/>
        </w:rPr>
        <w:t>cart</w:t>
      </w:r>
      <w:r>
        <w:rPr>
          <w:spacing w:val="-9"/>
          <w:sz w:val="28"/>
        </w:rPr>
        <w:t xml:space="preserve"> </w:t>
      </w:r>
      <w:r>
        <w:rPr>
          <w:sz w:val="28"/>
        </w:rPr>
        <w:t>item</w:t>
      </w:r>
      <w:r>
        <w:rPr>
          <w:spacing w:val="-11"/>
          <w:sz w:val="28"/>
        </w:rPr>
        <w:t xml:space="preserve"> </w:t>
      </w:r>
      <w:r>
        <w:rPr>
          <w:sz w:val="28"/>
        </w:rPr>
        <w:t>belongs</w:t>
      </w:r>
      <w:r>
        <w:rPr>
          <w:spacing w:val="-13"/>
          <w:sz w:val="28"/>
        </w:rPr>
        <w:t xml:space="preserve"> </w:t>
      </w:r>
      <w:r>
        <w:rPr>
          <w:sz w:val="28"/>
        </w:rPr>
        <w:t>to</w:t>
      </w:r>
      <w:r>
        <w:rPr>
          <w:spacing w:val="-10"/>
          <w:sz w:val="28"/>
        </w:rPr>
        <w:t xml:space="preserve"> </w:t>
      </w:r>
      <w:r>
        <w:rPr>
          <w:sz w:val="28"/>
        </w:rPr>
        <w:t>one</w:t>
      </w:r>
      <w:r>
        <w:rPr>
          <w:spacing w:val="-14"/>
          <w:sz w:val="28"/>
        </w:rPr>
        <w:t xml:space="preserve"> </w:t>
      </w:r>
      <w:r>
        <w:rPr>
          <w:spacing w:val="-2"/>
          <w:sz w:val="28"/>
        </w:rPr>
        <w:t>cart.</w:t>
      </w:r>
    </w:p>
    <w:p w14:paraId="7A2DEA98">
      <w:pPr>
        <w:pStyle w:val="11"/>
        <w:numPr>
          <w:ilvl w:val="1"/>
          <w:numId w:val="4"/>
        </w:numPr>
        <w:tabs>
          <w:tab w:val="left" w:pos="2030"/>
        </w:tabs>
        <w:spacing w:before="34" w:after="0" w:line="240" w:lineRule="auto"/>
        <w:ind w:left="2030" w:right="0" w:hanging="359"/>
        <w:jc w:val="left"/>
        <w:rPr>
          <w:sz w:val="28"/>
        </w:rPr>
      </w:pPr>
      <w:r>
        <w:rPr>
          <w:rFonts w:ascii="Times New Roman" w:hAnsi="Times New Roman"/>
          <w:sz w:val="28"/>
        </w:rPr>
        <w:t>cart_item</w:t>
      </w:r>
      <w:r>
        <w:rPr>
          <w:rFonts w:ascii="Times New Roman" w:hAnsi="Times New Roman"/>
          <w:spacing w:val="3"/>
          <w:sz w:val="28"/>
        </w:rPr>
        <w:t xml:space="preserve"> </w:t>
      </w:r>
      <w:r>
        <w:rPr>
          <w:sz w:val="28"/>
        </w:rPr>
        <w:t>to</w:t>
      </w:r>
      <w:r>
        <w:rPr>
          <w:spacing w:val="-16"/>
          <w:sz w:val="28"/>
        </w:rPr>
        <w:t xml:space="preserve"> </w:t>
      </w:r>
      <w:r>
        <w:rPr>
          <w:rFonts w:ascii="Times New Roman" w:hAnsi="Times New Roman"/>
          <w:sz w:val="28"/>
        </w:rPr>
        <w:t>product</w:t>
      </w:r>
      <w:r>
        <w:rPr>
          <w:sz w:val="28"/>
        </w:rPr>
        <w:t>:</w:t>
      </w:r>
      <w:r>
        <w:rPr>
          <w:spacing w:val="-16"/>
          <w:sz w:val="28"/>
        </w:rPr>
        <w:t xml:space="preserve"> </w:t>
      </w:r>
      <w:r>
        <w:rPr>
          <w:sz w:val="28"/>
        </w:rPr>
        <w:t>Each</w:t>
      </w:r>
      <w:r>
        <w:rPr>
          <w:spacing w:val="-16"/>
          <w:sz w:val="28"/>
        </w:rPr>
        <w:t xml:space="preserve"> </w:t>
      </w:r>
      <w:r>
        <w:rPr>
          <w:sz w:val="28"/>
        </w:rPr>
        <w:t>cart</w:t>
      </w:r>
      <w:r>
        <w:rPr>
          <w:spacing w:val="-16"/>
          <w:sz w:val="28"/>
        </w:rPr>
        <w:t xml:space="preserve"> </w:t>
      </w:r>
      <w:r>
        <w:rPr>
          <w:sz w:val="28"/>
        </w:rPr>
        <w:t>item</w:t>
      </w:r>
      <w:r>
        <w:rPr>
          <w:spacing w:val="-13"/>
          <w:sz w:val="28"/>
        </w:rPr>
        <w:t xml:space="preserve"> </w:t>
      </w:r>
      <w:r>
        <w:rPr>
          <w:sz w:val="28"/>
        </w:rPr>
        <w:t>refers</w:t>
      </w:r>
      <w:r>
        <w:rPr>
          <w:spacing w:val="-15"/>
          <w:sz w:val="28"/>
        </w:rPr>
        <w:t xml:space="preserve"> </w:t>
      </w:r>
      <w:r>
        <w:rPr>
          <w:sz w:val="28"/>
        </w:rPr>
        <w:t>to</w:t>
      </w:r>
      <w:r>
        <w:rPr>
          <w:spacing w:val="-12"/>
          <w:sz w:val="28"/>
        </w:rPr>
        <w:t xml:space="preserve"> </w:t>
      </w:r>
      <w:r>
        <w:rPr>
          <w:sz w:val="28"/>
        </w:rPr>
        <w:t>one</w:t>
      </w:r>
      <w:r>
        <w:rPr>
          <w:spacing w:val="-16"/>
          <w:sz w:val="28"/>
        </w:rPr>
        <w:t xml:space="preserve"> </w:t>
      </w:r>
      <w:r>
        <w:rPr>
          <w:spacing w:val="-2"/>
          <w:sz w:val="28"/>
        </w:rPr>
        <w:t>product.</w:t>
      </w:r>
    </w:p>
    <w:p w14:paraId="736F259C">
      <w:pPr>
        <w:pStyle w:val="11"/>
        <w:numPr>
          <w:ilvl w:val="1"/>
          <w:numId w:val="4"/>
        </w:numPr>
        <w:tabs>
          <w:tab w:val="left" w:pos="2030"/>
        </w:tabs>
        <w:spacing w:before="29" w:after="0" w:line="240" w:lineRule="auto"/>
        <w:ind w:left="2030" w:right="0" w:hanging="359"/>
        <w:jc w:val="left"/>
        <w:rPr>
          <w:sz w:val="28"/>
        </w:rPr>
      </w:pPr>
      <w:r>
        <w:rPr>
          <w:rFonts w:ascii="Times New Roman" w:hAnsi="Times New Roman"/>
          <w:sz w:val="28"/>
        </w:rPr>
        <w:t>product</w:t>
      </w:r>
      <w:r>
        <w:rPr>
          <w:rFonts w:ascii="Times New Roman" w:hAnsi="Times New Roman"/>
          <w:spacing w:val="12"/>
          <w:sz w:val="28"/>
        </w:rPr>
        <w:t xml:space="preserve"> </w:t>
      </w:r>
      <w:r>
        <w:rPr>
          <w:sz w:val="28"/>
        </w:rPr>
        <w:t>to</w:t>
      </w:r>
      <w:r>
        <w:rPr>
          <w:spacing w:val="-7"/>
          <w:sz w:val="28"/>
        </w:rPr>
        <w:t xml:space="preserve"> </w:t>
      </w:r>
      <w:r>
        <w:rPr>
          <w:rFonts w:ascii="Times New Roman" w:hAnsi="Times New Roman"/>
          <w:sz w:val="28"/>
        </w:rPr>
        <w:t>Seller</w:t>
      </w:r>
      <w:r>
        <w:rPr>
          <w:sz w:val="28"/>
        </w:rPr>
        <w:t>:</w:t>
      </w:r>
      <w:r>
        <w:rPr>
          <w:spacing w:val="-7"/>
          <w:sz w:val="28"/>
        </w:rPr>
        <w:t xml:space="preserve"> </w:t>
      </w:r>
      <w:r>
        <w:rPr>
          <w:sz w:val="28"/>
        </w:rPr>
        <w:t>Each</w:t>
      </w:r>
      <w:r>
        <w:rPr>
          <w:spacing w:val="-10"/>
          <w:sz w:val="28"/>
        </w:rPr>
        <w:t xml:space="preserve"> </w:t>
      </w:r>
      <w:r>
        <w:rPr>
          <w:sz w:val="28"/>
        </w:rPr>
        <w:t>product</w:t>
      </w:r>
      <w:r>
        <w:rPr>
          <w:spacing w:val="-7"/>
          <w:sz w:val="28"/>
        </w:rPr>
        <w:t xml:space="preserve"> </w:t>
      </w:r>
      <w:r>
        <w:rPr>
          <w:sz w:val="28"/>
        </w:rPr>
        <w:t>is</w:t>
      </w:r>
      <w:r>
        <w:rPr>
          <w:spacing w:val="-10"/>
          <w:sz w:val="28"/>
        </w:rPr>
        <w:t xml:space="preserve"> </w:t>
      </w:r>
      <w:r>
        <w:rPr>
          <w:sz w:val="28"/>
        </w:rPr>
        <w:t>sold</w:t>
      </w:r>
      <w:r>
        <w:rPr>
          <w:spacing w:val="-8"/>
          <w:sz w:val="28"/>
        </w:rPr>
        <w:t xml:space="preserve"> </w:t>
      </w:r>
      <w:r>
        <w:rPr>
          <w:sz w:val="28"/>
        </w:rPr>
        <w:t>by</w:t>
      </w:r>
      <w:r>
        <w:rPr>
          <w:spacing w:val="-10"/>
          <w:sz w:val="28"/>
        </w:rPr>
        <w:t xml:space="preserve"> </w:t>
      </w:r>
      <w:r>
        <w:rPr>
          <w:sz w:val="28"/>
        </w:rPr>
        <w:t>one</w:t>
      </w:r>
      <w:r>
        <w:rPr>
          <w:spacing w:val="-11"/>
          <w:sz w:val="28"/>
        </w:rPr>
        <w:t xml:space="preserve"> </w:t>
      </w:r>
      <w:r>
        <w:rPr>
          <w:spacing w:val="-2"/>
          <w:sz w:val="28"/>
        </w:rPr>
        <w:t>seller.</w:t>
      </w:r>
    </w:p>
    <w:p w14:paraId="491FEC57">
      <w:pPr>
        <w:pStyle w:val="5"/>
        <w:numPr>
          <w:ilvl w:val="0"/>
          <w:numId w:val="4"/>
        </w:numPr>
        <w:tabs>
          <w:tab w:val="left" w:pos="1309"/>
        </w:tabs>
        <w:spacing w:before="34" w:after="0" w:line="240" w:lineRule="auto"/>
        <w:ind w:left="1309" w:right="0" w:hanging="359"/>
        <w:jc w:val="left"/>
        <w:rPr>
          <w:rFonts w:ascii="Tahoma" w:hAnsi="Tahoma"/>
          <w:b w:val="0"/>
        </w:rPr>
      </w:pPr>
      <w:r>
        <w:t>One-to-One</w:t>
      </w:r>
      <w:r>
        <w:rPr>
          <w:spacing w:val="-15"/>
        </w:rPr>
        <w:t xml:space="preserve"> </w:t>
      </w:r>
      <w:r>
        <w:rPr>
          <w:spacing w:val="-2"/>
        </w:rPr>
        <w:t>(1:1)</w:t>
      </w:r>
      <w:r>
        <w:rPr>
          <w:rFonts w:ascii="Tahoma" w:hAnsi="Tahoma"/>
          <w:b w:val="0"/>
          <w:spacing w:val="-2"/>
        </w:rPr>
        <w:t>:</w:t>
      </w:r>
    </w:p>
    <w:p w14:paraId="381EC1C3">
      <w:pPr>
        <w:pStyle w:val="11"/>
        <w:numPr>
          <w:ilvl w:val="1"/>
          <w:numId w:val="4"/>
        </w:numPr>
        <w:tabs>
          <w:tab w:val="left" w:pos="2030"/>
        </w:tabs>
        <w:spacing w:before="30" w:after="0" w:line="240" w:lineRule="auto"/>
        <w:ind w:left="2030" w:right="0" w:hanging="359"/>
        <w:jc w:val="left"/>
        <w:rPr>
          <w:sz w:val="28"/>
        </w:rPr>
      </w:pPr>
      <w:r>
        <w:rPr>
          <w:rFonts w:ascii="Times New Roman" w:hAnsi="Times New Roman"/>
          <w:sz w:val="28"/>
        </w:rPr>
        <w:t>Customer</w:t>
      </w:r>
      <w:r>
        <w:rPr>
          <w:rFonts w:ascii="Times New Roman" w:hAnsi="Times New Roman"/>
          <w:spacing w:val="9"/>
          <w:sz w:val="28"/>
        </w:rPr>
        <w:t xml:space="preserve"> </w:t>
      </w:r>
      <w:r>
        <w:rPr>
          <w:sz w:val="28"/>
        </w:rPr>
        <w:t>to</w:t>
      </w:r>
      <w:r>
        <w:rPr>
          <w:spacing w:val="-8"/>
          <w:sz w:val="28"/>
        </w:rPr>
        <w:t xml:space="preserve"> </w:t>
      </w:r>
      <w:r>
        <w:rPr>
          <w:rFonts w:ascii="Times New Roman" w:hAnsi="Times New Roman"/>
          <w:sz w:val="28"/>
        </w:rPr>
        <w:t>Cart</w:t>
      </w:r>
      <w:r>
        <w:rPr>
          <w:sz w:val="28"/>
        </w:rPr>
        <w:t>:</w:t>
      </w:r>
      <w:r>
        <w:rPr>
          <w:spacing w:val="-3"/>
          <w:sz w:val="28"/>
        </w:rPr>
        <w:t xml:space="preserve"> </w:t>
      </w:r>
      <w:r>
        <w:rPr>
          <w:sz w:val="28"/>
        </w:rPr>
        <w:t>Each</w:t>
      </w:r>
      <w:r>
        <w:rPr>
          <w:spacing w:val="-8"/>
          <w:sz w:val="28"/>
        </w:rPr>
        <w:t xml:space="preserve"> </w:t>
      </w:r>
      <w:r>
        <w:rPr>
          <w:sz w:val="28"/>
        </w:rPr>
        <w:t>customer</w:t>
      </w:r>
      <w:r>
        <w:rPr>
          <w:spacing w:val="-9"/>
          <w:sz w:val="28"/>
        </w:rPr>
        <w:t xml:space="preserve"> </w:t>
      </w:r>
      <w:r>
        <w:rPr>
          <w:sz w:val="28"/>
        </w:rPr>
        <w:t>has</w:t>
      </w:r>
      <w:r>
        <w:rPr>
          <w:spacing w:val="-3"/>
          <w:sz w:val="28"/>
        </w:rPr>
        <w:t xml:space="preserve"> </w:t>
      </w:r>
      <w:r>
        <w:rPr>
          <w:sz w:val="28"/>
        </w:rPr>
        <w:t>one</w:t>
      </w:r>
      <w:r>
        <w:rPr>
          <w:spacing w:val="-8"/>
          <w:sz w:val="28"/>
        </w:rPr>
        <w:t xml:space="preserve"> </w:t>
      </w:r>
      <w:r>
        <w:rPr>
          <w:spacing w:val="-2"/>
          <w:sz w:val="28"/>
        </w:rPr>
        <w:t>cart.</w:t>
      </w:r>
    </w:p>
    <w:p w14:paraId="16EE5A5A">
      <w:pPr>
        <w:pStyle w:val="9"/>
      </w:pPr>
    </w:p>
    <w:p w14:paraId="29385729">
      <w:pPr>
        <w:pStyle w:val="9"/>
      </w:pPr>
    </w:p>
    <w:p w14:paraId="535BB86E">
      <w:pPr>
        <w:pStyle w:val="9"/>
      </w:pPr>
    </w:p>
    <w:p w14:paraId="2B548F94">
      <w:pPr>
        <w:pStyle w:val="9"/>
      </w:pPr>
    </w:p>
    <w:p w14:paraId="164E05F9">
      <w:pPr>
        <w:pStyle w:val="9"/>
        <w:spacing w:before="321"/>
      </w:pPr>
    </w:p>
    <w:p w14:paraId="312B67F5">
      <w:pPr>
        <w:pStyle w:val="3"/>
        <w:rPr>
          <w:u w:val="none"/>
        </w:rPr>
      </w:pPr>
      <w:r>
        <w:rPr>
          <w:u w:val="single"/>
        </w:rPr>
        <w:t>Join</w:t>
      </w:r>
      <w:r>
        <w:rPr>
          <w:spacing w:val="-4"/>
          <w:u w:val="single"/>
        </w:rPr>
        <w:t xml:space="preserve"> </w:t>
      </w:r>
      <w:r>
        <w:rPr>
          <w:spacing w:val="-2"/>
          <w:u w:val="single"/>
        </w:rPr>
        <w:t>Queries:</w:t>
      </w:r>
    </w:p>
    <w:p w14:paraId="6A9D61EA">
      <w:pPr>
        <w:pStyle w:val="9"/>
        <w:spacing w:before="89"/>
        <w:rPr>
          <w:rFonts w:ascii="Arial"/>
          <w:b/>
        </w:rPr>
      </w:pPr>
    </w:p>
    <w:p w14:paraId="5A5132F4">
      <w:pPr>
        <w:pStyle w:val="9"/>
        <w:spacing w:line="261" w:lineRule="auto"/>
        <w:ind w:left="24" w:right="1995"/>
      </w:pPr>
      <w:r>
        <w:t xml:space="preserve">SELECT oi.Product_id, oi.Quantity, po.Order_date, oi.Unit_price </w:t>
      </w:r>
      <w:r>
        <w:rPr>
          <w:w w:val="105"/>
        </w:rPr>
        <w:t>FROM Purchase_Order po</w:t>
      </w:r>
    </w:p>
    <w:p w14:paraId="7D3AFCAE">
      <w:pPr>
        <w:pStyle w:val="9"/>
        <w:spacing w:before="3" w:line="261" w:lineRule="auto"/>
        <w:ind w:left="24" w:right="3945"/>
      </w:pPr>
      <w:r>
        <w:t>JOIN</w:t>
      </w:r>
      <w:r>
        <w:rPr>
          <w:spacing w:val="-14"/>
        </w:rPr>
        <w:t xml:space="preserve"> </w:t>
      </w:r>
      <w:r>
        <w:t>Order_Item</w:t>
      </w:r>
      <w:r>
        <w:rPr>
          <w:spacing w:val="-7"/>
        </w:rPr>
        <w:t xml:space="preserve"> </w:t>
      </w:r>
      <w:r>
        <w:t>oi</w:t>
      </w:r>
      <w:r>
        <w:rPr>
          <w:spacing w:val="-14"/>
        </w:rPr>
        <w:t xml:space="preserve"> </w:t>
      </w:r>
      <w:r>
        <w:t>ON</w:t>
      </w:r>
      <w:r>
        <w:rPr>
          <w:spacing w:val="-9"/>
        </w:rPr>
        <w:t xml:space="preserve"> </w:t>
      </w:r>
      <w:r>
        <w:t>po.Order_id</w:t>
      </w:r>
      <w:r>
        <w:rPr>
          <w:spacing w:val="-15"/>
        </w:rPr>
        <w:t xml:space="preserve"> </w:t>
      </w:r>
      <w:r>
        <w:t>=</w:t>
      </w:r>
      <w:r>
        <w:rPr>
          <w:spacing w:val="-10"/>
        </w:rPr>
        <w:t xml:space="preserve"> </w:t>
      </w:r>
      <w:r>
        <w:t>oi.Order_id WHERE po.Customer_id = 'cid101';</w:t>
      </w:r>
    </w:p>
    <w:p w14:paraId="14C08AC9">
      <w:pPr>
        <w:pStyle w:val="9"/>
        <w:spacing w:after="0" w:line="261" w:lineRule="auto"/>
        <w:sectPr>
          <w:pgSz w:w="11910" w:h="16840"/>
          <w:pgMar w:top="1340" w:right="566" w:bottom="280" w:left="850" w:header="720" w:footer="720" w:gutter="0"/>
          <w:cols w:space="720" w:num="1"/>
        </w:sectPr>
      </w:pPr>
    </w:p>
    <w:p w14:paraId="5793A991">
      <w:pPr>
        <w:pStyle w:val="9"/>
        <w:ind w:left="24"/>
        <w:rPr>
          <w:sz w:val="20"/>
        </w:rPr>
      </w:pPr>
      <w:r>
        <w:rPr>
          <w:sz w:val="20"/>
        </w:rPr>
        <w:drawing>
          <wp:inline distT="0" distB="0" distL="0" distR="0">
            <wp:extent cx="3962400" cy="6191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962400" cy="619125"/>
                    </a:xfrm>
                    <a:prstGeom prst="rect">
                      <a:avLst/>
                    </a:prstGeom>
                  </pic:spPr>
                </pic:pic>
              </a:graphicData>
            </a:graphic>
          </wp:inline>
        </w:drawing>
      </w:r>
    </w:p>
    <w:p w14:paraId="32E86188">
      <w:pPr>
        <w:pStyle w:val="9"/>
        <w:spacing w:before="65"/>
      </w:pPr>
    </w:p>
    <w:p w14:paraId="72F7D5AF">
      <w:pPr>
        <w:pStyle w:val="9"/>
        <w:spacing w:line="261" w:lineRule="auto"/>
        <w:ind w:left="24" w:right="1004"/>
      </w:pPr>
      <w:r>
        <w:t>SELECT SUM(oi.Quantity</w:t>
      </w:r>
      <w:r>
        <w:rPr>
          <w:spacing w:val="-4"/>
        </w:rPr>
        <w:t xml:space="preserve"> </w:t>
      </w:r>
      <w:r>
        <w:t>* p.Cost * p.Commission / 100) AS total_profit FROM Order_Item oi</w:t>
      </w:r>
    </w:p>
    <w:p w14:paraId="024C72A8">
      <w:pPr>
        <w:pStyle w:val="9"/>
        <w:spacing w:before="7"/>
        <w:ind w:left="24"/>
      </w:pPr>
      <w:r>
        <w:drawing>
          <wp:anchor distT="0" distB="0" distL="0" distR="0" simplePos="0" relativeHeight="251660288" behindDoc="1" locked="0" layoutInCell="1" allowOverlap="1">
            <wp:simplePos x="0" y="0"/>
            <wp:positionH relativeFrom="page">
              <wp:posOffset>554990</wp:posOffset>
            </wp:positionH>
            <wp:positionV relativeFrom="paragraph">
              <wp:posOffset>252095</wp:posOffset>
            </wp:positionV>
            <wp:extent cx="1144270" cy="61912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44387" cy="619125"/>
                    </a:xfrm>
                    <a:prstGeom prst="rect">
                      <a:avLst/>
                    </a:prstGeom>
                  </pic:spPr>
                </pic:pic>
              </a:graphicData>
            </a:graphic>
          </wp:anchor>
        </w:drawing>
      </w:r>
      <w:r>
        <w:t>JOIN</w:t>
      </w:r>
      <w:r>
        <w:rPr>
          <w:spacing w:val="-6"/>
        </w:rPr>
        <w:t xml:space="preserve"> </w:t>
      </w:r>
      <w:r>
        <w:t>Product</w:t>
      </w:r>
      <w:r>
        <w:rPr>
          <w:spacing w:val="-1"/>
        </w:rPr>
        <w:t xml:space="preserve"> </w:t>
      </w:r>
      <w:r>
        <w:t>p</w:t>
      </w:r>
      <w:r>
        <w:rPr>
          <w:spacing w:val="-6"/>
        </w:rPr>
        <w:t xml:space="preserve"> </w:t>
      </w:r>
      <w:r>
        <w:t>ON oi.Product_id</w:t>
      </w:r>
      <w:r>
        <w:rPr>
          <w:spacing w:val="-6"/>
        </w:rPr>
        <w:t xml:space="preserve"> </w:t>
      </w:r>
      <w:r>
        <w:t xml:space="preserve">= </w:t>
      </w:r>
      <w:r>
        <w:rPr>
          <w:spacing w:val="-2"/>
        </w:rPr>
        <w:t>p.Product_id;</w:t>
      </w:r>
    </w:p>
    <w:p w14:paraId="49AE4ADA">
      <w:pPr>
        <w:pStyle w:val="9"/>
        <w:spacing w:before="73"/>
      </w:pPr>
    </w:p>
    <w:p w14:paraId="7A1CA88F">
      <w:pPr>
        <w:pStyle w:val="9"/>
        <w:spacing w:before="1" w:line="261" w:lineRule="auto"/>
        <w:ind w:left="24" w:right="1995"/>
      </w:pPr>
      <w:r>
        <w:t>SELECT po.Order_id, po.Order_date, oi.Product_id, oi.Quantity, oi.Unit_price, p.Type, p.Color</w:t>
      </w:r>
    </w:p>
    <w:p w14:paraId="27660C99">
      <w:pPr>
        <w:pStyle w:val="9"/>
        <w:spacing w:before="3"/>
        <w:ind w:left="24"/>
      </w:pPr>
      <w:r>
        <w:rPr>
          <w:w w:val="105"/>
        </w:rPr>
        <w:t>FROM</w:t>
      </w:r>
      <w:r>
        <w:rPr>
          <w:spacing w:val="-9"/>
          <w:w w:val="105"/>
        </w:rPr>
        <w:t xml:space="preserve"> </w:t>
      </w:r>
      <w:r>
        <w:rPr>
          <w:w w:val="105"/>
        </w:rPr>
        <w:t>Purchase_Order</w:t>
      </w:r>
      <w:r>
        <w:rPr>
          <w:spacing w:val="-9"/>
          <w:w w:val="105"/>
        </w:rPr>
        <w:t xml:space="preserve"> </w:t>
      </w:r>
      <w:r>
        <w:rPr>
          <w:spacing w:val="-5"/>
          <w:w w:val="105"/>
        </w:rPr>
        <w:t>po</w:t>
      </w:r>
    </w:p>
    <w:p w14:paraId="2C01263C">
      <w:pPr>
        <w:pStyle w:val="9"/>
        <w:spacing w:before="36" w:line="261" w:lineRule="auto"/>
        <w:ind w:left="24" w:right="3945"/>
      </w:pPr>
      <w:r>
        <w:drawing>
          <wp:anchor distT="0" distB="0" distL="0" distR="0" simplePos="0" relativeHeight="251661312" behindDoc="1" locked="0" layoutInCell="1" allowOverlap="1">
            <wp:simplePos x="0" y="0"/>
            <wp:positionH relativeFrom="page">
              <wp:posOffset>554990</wp:posOffset>
            </wp:positionH>
            <wp:positionV relativeFrom="paragraph">
              <wp:posOffset>739140</wp:posOffset>
            </wp:positionV>
            <wp:extent cx="5657850" cy="57594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658049" cy="575786"/>
                    </a:xfrm>
                    <a:prstGeom prst="rect">
                      <a:avLst/>
                    </a:prstGeom>
                  </pic:spPr>
                </pic:pic>
              </a:graphicData>
            </a:graphic>
          </wp:anchor>
        </w:drawing>
      </w:r>
      <w:r>
        <w:t>JOIN</w:t>
      </w:r>
      <w:r>
        <w:rPr>
          <w:spacing w:val="-14"/>
        </w:rPr>
        <w:t xml:space="preserve"> </w:t>
      </w:r>
      <w:r>
        <w:t>Order_Item</w:t>
      </w:r>
      <w:r>
        <w:rPr>
          <w:spacing w:val="-7"/>
        </w:rPr>
        <w:t xml:space="preserve"> </w:t>
      </w:r>
      <w:r>
        <w:t>oi</w:t>
      </w:r>
      <w:r>
        <w:rPr>
          <w:spacing w:val="-14"/>
        </w:rPr>
        <w:t xml:space="preserve"> </w:t>
      </w:r>
      <w:r>
        <w:t>ON</w:t>
      </w:r>
      <w:r>
        <w:rPr>
          <w:spacing w:val="-9"/>
        </w:rPr>
        <w:t xml:space="preserve"> </w:t>
      </w:r>
      <w:r>
        <w:t>po.Order_id</w:t>
      </w:r>
      <w:r>
        <w:rPr>
          <w:spacing w:val="-15"/>
        </w:rPr>
        <w:t xml:space="preserve"> </w:t>
      </w:r>
      <w:r>
        <w:t>=</w:t>
      </w:r>
      <w:r>
        <w:rPr>
          <w:spacing w:val="-10"/>
        </w:rPr>
        <w:t xml:space="preserve"> </w:t>
      </w:r>
      <w:r>
        <w:t>oi.Order_id JOIN Product p ON oi.Product_id = p.Product_id WHERE po.Customer_id = 'cid101';</w:t>
      </w:r>
    </w:p>
    <w:p w14:paraId="08CABDEF">
      <w:pPr>
        <w:pStyle w:val="9"/>
      </w:pPr>
    </w:p>
    <w:p w14:paraId="64381831">
      <w:pPr>
        <w:pStyle w:val="9"/>
      </w:pPr>
    </w:p>
    <w:p w14:paraId="4C500A2E">
      <w:pPr>
        <w:pStyle w:val="9"/>
        <w:spacing w:before="196"/>
      </w:pPr>
    </w:p>
    <w:p w14:paraId="6BB5FB2D">
      <w:pPr>
        <w:pStyle w:val="3"/>
        <w:rPr>
          <w:u w:val="none"/>
        </w:rPr>
      </w:pPr>
      <w:r>
        <w:rPr>
          <w:u w:val="single"/>
        </w:rPr>
        <w:t>Data</w:t>
      </w:r>
      <w:r>
        <w:rPr>
          <w:spacing w:val="-10"/>
          <w:u w:val="single"/>
        </w:rPr>
        <w:t xml:space="preserve"> </w:t>
      </w:r>
      <w:r>
        <w:rPr>
          <w:u w:val="single"/>
        </w:rPr>
        <w:t>Definition</w:t>
      </w:r>
      <w:r>
        <w:rPr>
          <w:spacing w:val="-5"/>
          <w:u w:val="single"/>
        </w:rPr>
        <w:t xml:space="preserve"> </w:t>
      </w:r>
      <w:r>
        <w:rPr>
          <w:u w:val="single"/>
        </w:rPr>
        <w:t>Language</w:t>
      </w:r>
      <w:r>
        <w:rPr>
          <w:spacing w:val="-11"/>
          <w:u w:val="single"/>
        </w:rPr>
        <w:t xml:space="preserve"> </w:t>
      </w:r>
      <w:r>
        <w:rPr>
          <w:u w:val="single"/>
        </w:rPr>
        <w:t>(DDL)</w:t>
      </w:r>
      <w:r>
        <w:rPr>
          <w:spacing w:val="-10"/>
          <w:u w:val="single"/>
        </w:rPr>
        <w:t xml:space="preserve"> </w:t>
      </w:r>
      <w:r>
        <w:rPr>
          <w:spacing w:val="-2"/>
          <w:u w:val="single"/>
        </w:rPr>
        <w:t>Queries:</w:t>
      </w:r>
    </w:p>
    <w:p w14:paraId="3ABC076C">
      <w:pPr>
        <w:pStyle w:val="9"/>
        <w:spacing w:before="88"/>
        <w:rPr>
          <w:rFonts w:ascii="Arial"/>
          <w:b/>
        </w:rPr>
      </w:pPr>
    </w:p>
    <w:p w14:paraId="1F84A401">
      <w:pPr>
        <w:pStyle w:val="9"/>
        <w:spacing w:before="1"/>
        <w:ind w:left="24"/>
      </w:pPr>
      <w:r>
        <w:rPr>
          <w:w w:val="105"/>
        </w:rPr>
        <w:t>CREATE</w:t>
      </w:r>
      <w:r>
        <w:rPr>
          <w:spacing w:val="21"/>
          <w:w w:val="105"/>
        </w:rPr>
        <w:t xml:space="preserve"> </w:t>
      </w:r>
      <w:r>
        <w:rPr>
          <w:w w:val="105"/>
        </w:rPr>
        <w:t>TABLE</w:t>
      </w:r>
      <w:r>
        <w:rPr>
          <w:spacing w:val="22"/>
          <w:w w:val="105"/>
        </w:rPr>
        <w:t xml:space="preserve"> </w:t>
      </w:r>
      <w:r>
        <w:rPr>
          <w:w w:val="105"/>
        </w:rPr>
        <w:t>Customer</w:t>
      </w:r>
      <w:r>
        <w:rPr>
          <w:spacing w:val="17"/>
          <w:w w:val="105"/>
        </w:rPr>
        <w:t xml:space="preserve"> </w:t>
      </w:r>
      <w:r>
        <w:rPr>
          <w:spacing w:val="-10"/>
          <w:w w:val="105"/>
        </w:rPr>
        <w:t>(</w:t>
      </w:r>
    </w:p>
    <w:p w14:paraId="16F2379E">
      <w:pPr>
        <w:pStyle w:val="9"/>
        <w:spacing w:before="31" w:line="261" w:lineRule="auto"/>
        <w:ind w:left="331" w:right="3945"/>
      </w:pPr>
      <w:r>
        <w:rPr>
          <w:w w:val="105"/>
        </w:rPr>
        <w:t>Customer_id VARCHAR(6) PRIMARY KEY, c_pass VARCHAR(10) NOT NULL,</w:t>
      </w:r>
    </w:p>
    <w:p w14:paraId="2887463B">
      <w:pPr>
        <w:pStyle w:val="9"/>
        <w:spacing w:before="3" w:line="264" w:lineRule="auto"/>
        <w:ind w:left="331" w:right="5653"/>
      </w:pPr>
      <w:r>
        <w:rPr>
          <w:w w:val="105"/>
        </w:rPr>
        <w:t>Name VARCHAR(20) NOT NULL, Address VARCHAR(20) NOT NULL, Pincode CHAR(6) NOT NULL,</w:t>
      </w:r>
    </w:p>
    <w:p w14:paraId="5C8B2CBF">
      <w:pPr>
        <w:pStyle w:val="9"/>
        <w:spacing w:line="261" w:lineRule="auto"/>
        <w:ind w:left="331" w:right="4557"/>
      </w:pPr>
      <w:r>
        <w:rPr>
          <w:w w:val="105"/>
        </w:rPr>
        <w:t>Phone_number_s</w:t>
      </w:r>
      <w:r>
        <w:rPr>
          <w:spacing w:val="-23"/>
          <w:w w:val="105"/>
        </w:rPr>
        <w:t xml:space="preserve"> </w:t>
      </w:r>
      <w:r>
        <w:rPr>
          <w:w w:val="105"/>
        </w:rPr>
        <w:t>CHAR(10)</w:t>
      </w:r>
      <w:r>
        <w:rPr>
          <w:spacing w:val="-23"/>
          <w:w w:val="105"/>
        </w:rPr>
        <w:t xml:space="preserve"> </w:t>
      </w:r>
      <w:r>
        <w:rPr>
          <w:w w:val="105"/>
        </w:rPr>
        <w:t>NOT</w:t>
      </w:r>
      <w:r>
        <w:rPr>
          <w:spacing w:val="-23"/>
          <w:w w:val="105"/>
        </w:rPr>
        <w:t xml:space="preserve"> </w:t>
      </w:r>
      <w:r>
        <w:rPr>
          <w:w w:val="105"/>
        </w:rPr>
        <w:t>NULL, Cart_id VARCHAR(7) NOT NULL,</w:t>
      </w:r>
    </w:p>
    <w:p w14:paraId="51DE74A2">
      <w:pPr>
        <w:pStyle w:val="9"/>
        <w:spacing w:before="1"/>
        <w:ind w:left="331"/>
      </w:pPr>
      <w:r>
        <w:rPr>
          <w:w w:val="105"/>
        </w:rPr>
        <w:t>FOREIGN</w:t>
      </w:r>
      <w:r>
        <w:rPr>
          <w:spacing w:val="37"/>
          <w:w w:val="105"/>
        </w:rPr>
        <w:t xml:space="preserve"> </w:t>
      </w:r>
      <w:r>
        <w:rPr>
          <w:w w:val="105"/>
        </w:rPr>
        <w:t>KEY</w:t>
      </w:r>
      <w:r>
        <w:rPr>
          <w:spacing w:val="41"/>
          <w:w w:val="105"/>
        </w:rPr>
        <w:t xml:space="preserve"> </w:t>
      </w:r>
      <w:r>
        <w:rPr>
          <w:w w:val="105"/>
        </w:rPr>
        <w:t>(Cart_id)</w:t>
      </w:r>
      <w:r>
        <w:rPr>
          <w:spacing w:val="43"/>
          <w:w w:val="105"/>
        </w:rPr>
        <w:t xml:space="preserve"> </w:t>
      </w:r>
      <w:r>
        <w:rPr>
          <w:w w:val="105"/>
        </w:rPr>
        <w:t>REFERENCES</w:t>
      </w:r>
      <w:r>
        <w:rPr>
          <w:spacing w:val="40"/>
          <w:w w:val="105"/>
        </w:rPr>
        <w:t xml:space="preserve"> </w:t>
      </w:r>
      <w:r>
        <w:rPr>
          <w:spacing w:val="-2"/>
          <w:w w:val="105"/>
        </w:rPr>
        <w:t>Cart(Cart_id)</w:t>
      </w:r>
    </w:p>
    <w:p w14:paraId="0F68572D">
      <w:pPr>
        <w:spacing w:before="32"/>
        <w:ind w:left="24" w:right="0" w:firstLine="0"/>
        <w:jc w:val="left"/>
        <w:rPr>
          <w:sz w:val="28"/>
        </w:rPr>
      </w:pPr>
      <w:r>
        <w:rPr>
          <w:spacing w:val="-5"/>
          <w:w w:val="90"/>
          <w:sz w:val="28"/>
        </w:rPr>
        <w:t>);</w:t>
      </w:r>
    </w:p>
    <w:p w14:paraId="14C44E05">
      <w:pPr>
        <w:spacing w:after="0"/>
        <w:jc w:val="left"/>
        <w:rPr>
          <w:sz w:val="28"/>
        </w:rPr>
        <w:sectPr>
          <w:pgSz w:w="11910" w:h="16840"/>
          <w:pgMar w:top="1420" w:right="566" w:bottom="280" w:left="850" w:header="720" w:footer="720" w:gutter="0"/>
          <w:cols w:space="720" w:num="1"/>
        </w:sectPr>
      </w:pPr>
    </w:p>
    <w:p w14:paraId="11255BFC">
      <w:pPr>
        <w:pStyle w:val="9"/>
        <w:ind w:left="24"/>
        <w:rPr>
          <w:sz w:val="20"/>
        </w:rPr>
      </w:pPr>
      <w:r>
        <w:rPr>
          <w:sz w:val="20"/>
        </w:rPr>
        <w:drawing>
          <wp:inline distT="0" distB="0" distL="0" distR="0">
            <wp:extent cx="5446395" cy="145605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446471" cy="1456181"/>
                    </a:xfrm>
                    <a:prstGeom prst="rect">
                      <a:avLst/>
                    </a:prstGeom>
                  </pic:spPr>
                </pic:pic>
              </a:graphicData>
            </a:graphic>
          </wp:inline>
        </w:drawing>
      </w:r>
    </w:p>
    <w:p w14:paraId="50516C29">
      <w:pPr>
        <w:pStyle w:val="9"/>
        <w:spacing w:before="191"/>
      </w:pPr>
    </w:p>
    <w:p w14:paraId="0643E79F">
      <w:pPr>
        <w:pStyle w:val="9"/>
        <w:ind w:left="24"/>
      </w:pPr>
      <w:r>
        <w:rPr>
          <w:w w:val="105"/>
        </w:rPr>
        <w:t>CREATE</w:t>
      </w:r>
      <w:r>
        <w:rPr>
          <w:spacing w:val="31"/>
          <w:w w:val="105"/>
        </w:rPr>
        <w:t xml:space="preserve"> </w:t>
      </w:r>
      <w:r>
        <w:rPr>
          <w:w w:val="105"/>
        </w:rPr>
        <w:t>TABLE</w:t>
      </w:r>
      <w:r>
        <w:rPr>
          <w:spacing w:val="31"/>
          <w:w w:val="105"/>
        </w:rPr>
        <w:t xml:space="preserve"> </w:t>
      </w:r>
      <w:r>
        <w:rPr>
          <w:w w:val="105"/>
        </w:rPr>
        <w:t>Seller</w:t>
      </w:r>
      <w:r>
        <w:rPr>
          <w:spacing w:val="26"/>
          <w:w w:val="105"/>
        </w:rPr>
        <w:t xml:space="preserve"> </w:t>
      </w:r>
      <w:r>
        <w:rPr>
          <w:spacing w:val="-10"/>
          <w:w w:val="105"/>
        </w:rPr>
        <w:t>(</w:t>
      </w:r>
    </w:p>
    <w:p w14:paraId="349F42D6">
      <w:pPr>
        <w:pStyle w:val="9"/>
        <w:spacing w:before="37" w:line="261" w:lineRule="auto"/>
        <w:ind w:left="331" w:right="5123"/>
      </w:pPr>
      <w:r>
        <w:drawing>
          <wp:anchor distT="0" distB="0" distL="0" distR="0" simplePos="0" relativeHeight="251661312" behindDoc="1" locked="0" layoutInCell="1" allowOverlap="1">
            <wp:simplePos x="0" y="0"/>
            <wp:positionH relativeFrom="page">
              <wp:posOffset>554990</wp:posOffset>
            </wp:positionH>
            <wp:positionV relativeFrom="paragraph">
              <wp:posOffset>974725</wp:posOffset>
            </wp:positionV>
            <wp:extent cx="5544185" cy="99441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544193" cy="994695"/>
                    </a:xfrm>
                    <a:prstGeom prst="rect">
                      <a:avLst/>
                    </a:prstGeom>
                  </pic:spPr>
                </pic:pic>
              </a:graphicData>
            </a:graphic>
          </wp:anchor>
        </w:drawing>
      </w:r>
      <w:r>
        <w:rPr>
          <w:w w:val="105"/>
        </w:rPr>
        <w:t>Seller_id VARCHAR(6) PRIMARY KEY, s_pass VARCHAR(10) NOT NULL, Name VARCHAR(20) NOT NULL, Address VARCHAR(10) NOT NULL</w:t>
      </w:r>
    </w:p>
    <w:p w14:paraId="737C98D4">
      <w:pPr>
        <w:pStyle w:val="9"/>
        <w:spacing w:before="135"/>
      </w:pPr>
    </w:p>
    <w:p w14:paraId="0ADEA6E0">
      <w:pPr>
        <w:pStyle w:val="9"/>
        <w:spacing w:before="1"/>
        <w:ind w:left="24"/>
      </w:pPr>
      <w:r>
        <w:rPr>
          <w:w w:val="105"/>
        </w:rPr>
        <w:t>CREATE</w:t>
      </w:r>
      <w:r>
        <w:rPr>
          <w:spacing w:val="21"/>
          <w:w w:val="105"/>
        </w:rPr>
        <w:t xml:space="preserve"> </w:t>
      </w:r>
      <w:r>
        <w:rPr>
          <w:w w:val="105"/>
        </w:rPr>
        <w:t>TABLE</w:t>
      </w:r>
      <w:r>
        <w:rPr>
          <w:spacing w:val="21"/>
          <w:w w:val="105"/>
        </w:rPr>
        <w:t xml:space="preserve"> </w:t>
      </w:r>
      <w:r>
        <w:rPr>
          <w:w w:val="105"/>
        </w:rPr>
        <w:t>Payment</w:t>
      </w:r>
      <w:r>
        <w:rPr>
          <w:spacing w:val="25"/>
          <w:w w:val="105"/>
        </w:rPr>
        <w:t xml:space="preserve"> </w:t>
      </w:r>
      <w:r>
        <w:rPr>
          <w:spacing w:val="-10"/>
          <w:w w:val="105"/>
        </w:rPr>
        <w:t>(</w:t>
      </w:r>
    </w:p>
    <w:p w14:paraId="0548C767">
      <w:pPr>
        <w:pStyle w:val="9"/>
        <w:spacing w:before="31" w:line="264" w:lineRule="auto"/>
        <w:ind w:left="331" w:right="4557"/>
      </w:pPr>
      <w:r>
        <w:rPr>
          <w:w w:val="105"/>
        </w:rPr>
        <w:t>payment_id VARCHAR(7) PRIMARY KEY, payment_date DATE NOT NULL, Payment_type</w:t>
      </w:r>
      <w:r>
        <w:rPr>
          <w:spacing w:val="-11"/>
          <w:w w:val="105"/>
        </w:rPr>
        <w:t xml:space="preserve"> </w:t>
      </w:r>
      <w:r>
        <w:rPr>
          <w:w w:val="105"/>
        </w:rPr>
        <w:t>VARCHAR(10)</w:t>
      </w:r>
      <w:r>
        <w:rPr>
          <w:spacing w:val="-11"/>
          <w:w w:val="105"/>
        </w:rPr>
        <w:t xml:space="preserve"> </w:t>
      </w:r>
      <w:r>
        <w:rPr>
          <w:w w:val="105"/>
        </w:rPr>
        <w:t>NOT</w:t>
      </w:r>
      <w:r>
        <w:rPr>
          <w:spacing w:val="-3"/>
          <w:w w:val="105"/>
        </w:rPr>
        <w:t xml:space="preserve"> </w:t>
      </w:r>
      <w:r>
        <w:rPr>
          <w:w w:val="105"/>
        </w:rPr>
        <w:t>NULL, Customer_id VARCHAR(6) NOT NULL, Cart_id VARCHAR(7) NOT NULL,</w:t>
      </w:r>
    </w:p>
    <w:p w14:paraId="144E5295">
      <w:pPr>
        <w:pStyle w:val="9"/>
        <w:spacing w:line="261" w:lineRule="auto"/>
        <w:ind w:left="331" w:right="1004"/>
      </w:pPr>
      <w:r>
        <w:rPr>
          <w:w w:val="105"/>
        </w:rPr>
        <w:t>FOREIGN KEY (Customer_id) REFERENCES Customer(Customer_id), FOREIGN KEY (Cart_id) REFERENCES Cart(Cart_id),</w:t>
      </w:r>
    </w:p>
    <w:p w14:paraId="706F65D3">
      <w:pPr>
        <w:pStyle w:val="9"/>
        <w:ind w:left="331"/>
      </w:pPr>
      <w:r>
        <w:t>total_amount</w:t>
      </w:r>
      <w:r>
        <w:rPr>
          <w:spacing w:val="5"/>
        </w:rPr>
        <w:t xml:space="preserve"> </w:t>
      </w:r>
      <w:r>
        <w:t>DECIMAL(10,</w:t>
      </w:r>
      <w:r>
        <w:rPr>
          <w:spacing w:val="12"/>
        </w:rPr>
        <w:t xml:space="preserve"> </w:t>
      </w:r>
      <w:r>
        <w:rPr>
          <w:spacing w:val="-5"/>
        </w:rPr>
        <w:t>2)</w:t>
      </w:r>
    </w:p>
    <w:p w14:paraId="116C47AD">
      <w:pPr>
        <w:spacing w:before="29"/>
        <w:ind w:left="24" w:right="0" w:firstLine="0"/>
        <w:jc w:val="left"/>
        <w:rPr>
          <w:sz w:val="28"/>
        </w:rPr>
      </w:pPr>
      <w:r>
        <w:rPr>
          <w:sz w:val="28"/>
        </w:rPr>
        <w:drawing>
          <wp:anchor distT="0" distB="0" distL="0" distR="0" simplePos="0" relativeHeight="251662336" behindDoc="1" locked="0" layoutInCell="1" allowOverlap="1">
            <wp:simplePos x="0" y="0"/>
            <wp:positionH relativeFrom="page">
              <wp:posOffset>554990</wp:posOffset>
            </wp:positionH>
            <wp:positionV relativeFrom="paragraph">
              <wp:posOffset>265430</wp:posOffset>
            </wp:positionV>
            <wp:extent cx="5424805" cy="126238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424661" cy="1262538"/>
                    </a:xfrm>
                    <a:prstGeom prst="rect">
                      <a:avLst/>
                    </a:prstGeom>
                  </pic:spPr>
                </pic:pic>
              </a:graphicData>
            </a:graphic>
          </wp:anchor>
        </w:drawing>
      </w:r>
      <w:r>
        <w:rPr>
          <w:spacing w:val="-5"/>
          <w:w w:val="90"/>
          <w:sz w:val="28"/>
        </w:rPr>
        <w:t>);</w:t>
      </w:r>
    </w:p>
    <w:p w14:paraId="29714F72">
      <w:pPr>
        <w:pStyle w:val="9"/>
        <w:spacing w:before="207"/>
      </w:pPr>
    </w:p>
    <w:p w14:paraId="3F11C510">
      <w:pPr>
        <w:pStyle w:val="3"/>
        <w:spacing w:before="1"/>
        <w:rPr>
          <w:u w:val="none"/>
        </w:rPr>
      </w:pPr>
      <w:r>
        <w:rPr>
          <w:u w:val="single"/>
        </w:rPr>
        <w:t>Data</w:t>
      </w:r>
      <w:r>
        <w:rPr>
          <w:spacing w:val="-11"/>
          <w:u w:val="single"/>
        </w:rPr>
        <w:t xml:space="preserve"> </w:t>
      </w:r>
      <w:r>
        <w:rPr>
          <w:u w:val="single"/>
        </w:rPr>
        <w:t>Manipulation</w:t>
      </w:r>
      <w:r>
        <w:rPr>
          <w:spacing w:val="-10"/>
          <w:u w:val="single"/>
        </w:rPr>
        <w:t xml:space="preserve"> </w:t>
      </w:r>
      <w:r>
        <w:rPr>
          <w:u w:val="single"/>
        </w:rPr>
        <w:t>Language</w:t>
      </w:r>
      <w:r>
        <w:rPr>
          <w:spacing w:val="-8"/>
          <w:u w:val="single"/>
        </w:rPr>
        <w:t xml:space="preserve"> </w:t>
      </w:r>
      <w:r>
        <w:rPr>
          <w:u w:val="single"/>
        </w:rPr>
        <w:t>(DML)</w:t>
      </w:r>
      <w:r>
        <w:rPr>
          <w:spacing w:val="-8"/>
          <w:u w:val="single"/>
        </w:rPr>
        <w:t xml:space="preserve"> </w:t>
      </w:r>
      <w:r>
        <w:rPr>
          <w:spacing w:val="-2"/>
          <w:u w:val="single"/>
        </w:rPr>
        <w:t>Queries:</w:t>
      </w:r>
    </w:p>
    <w:p w14:paraId="42B99283">
      <w:pPr>
        <w:pStyle w:val="3"/>
        <w:spacing w:after="0"/>
        <w:sectPr>
          <w:pgSz w:w="11910" w:h="16840"/>
          <w:pgMar w:top="1420" w:right="566" w:bottom="280" w:left="850" w:header="720" w:footer="720" w:gutter="0"/>
          <w:cols w:space="720" w:num="1"/>
        </w:sectPr>
      </w:pPr>
    </w:p>
    <w:p w14:paraId="24CAB72D">
      <w:pPr>
        <w:pStyle w:val="9"/>
        <w:spacing w:before="46" w:line="261" w:lineRule="auto"/>
        <w:ind w:left="24"/>
      </w:pPr>
      <w:r>
        <w:t>INSERT INTO Customer (Customer_id, c_pass, Name, Address, Pincode, Phone_number_s, Cart_id)</w:t>
      </w:r>
    </w:p>
    <w:p w14:paraId="603598F6">
      <w:pPr>
        <w:pStyle w:val="6"/>
        <w:spacing w:before="2" w:line="240" w:lineRule="auto"/>
        <w:ind w:left="24"/>
      </w:pPr>
      <w:r>
        <w:rPr>
          <w:spacing w:val="-2"/>
          <w:w w:val="115"/>
        </w:rPr>
        <w:t>VALUES</w:t>
      </w:r>
    </w:p>
    <w:p w14:paraId="1125FA77">
      <w:pPr>
        <w:pStyle w:val="9"/>
        <w:spacing w:before="32"/>
        <w:ind w:left="24"/>
      </w:pPr>
      <w:r>
        <w:t>('cid101',</w:t>
      </w:r>
      <w:r>
        <w:rPr>
          <w:spacing w:val="-13"/>
        </w:rPr>
        <w:t xml:space="preserve"> </w:t>
      </w:r>
      <w:r>
        <w:t>'pass101',</w:t>
      </w:r>
      <w:r>
        <w:rPr>
          <w:spacing w:val="-13"/>
        </w:rPr>
        <w:t xml:space="preserve"> </w:t>
      </w:r>
      <w:r>
        <w:t>'Alice',</w:t>
      </w:r>
      <w:r>
        <w:rPr>
          <w:spacing w:val="-13"/>
        </w:rPr>
        <w:t xml:space="preserve"> </w:t>
      </w:r>
      <w:r>
        <w:t>'A-123',</w:t>
      </w:r>
      <w:r>
        <w:rPr>
          <w:spacing w:val="-9"/>
        </w:rPr>
        <w:t xml:space="preserve"> </w:t>
      </w:r>
      <w:r>
        <w:t>'100001',</w:t>
      </w:r>
      <w:r>
        <w:rPr>
          <w:spacing w:val="-14"/>
        </w:rPr>
        <w:t xml:space="preserve"> </w:t>
      </w:r>
      <w:r>
        <w:t>'1234567890',</w:t>
      </w:r>
      <w:r>
        <w:rPr>
          <w:spacing w:val="-14"/>
        </w:rPr>
        <w:t xml:space="preserve"> </w:t>
      </w:r>
      <w:r>
        <w:rPr>
          <w:spacing w:val="-2"/>
        </w:rPr>
        <w:t>'crt1012'),</w:t>
      </w:r>
    </w:p>
    <w:p w14:paraId="641E1D75">
      <w:pPr>
        <w:pStyle w:val="9"/>
        <w:spacing w:before="37"/>
        <w:ind w:left="24"/>
      </w:pPr>
      <w:r>
        <w:t>('cid102',</w:t>
      </w:r>
      <w:r>
        <w:rPr>
          <w:spacing w:val="-14"/>
        </w:rPr>
        <w:t xml:space="preserve"> </w:t>
      </w:r>
      <w:r>
        <w:t>'pass102',</w:t>
      </w:r>
      <w:r>
        <w:rPr>
          <w:spacing w:val="-14"/>
        </w:rPr>
        <w:t xml:space="preserve"> </w:t>
      </w:r>
      <w:r>
        <w:t>'Bob',</w:t>
      </w:r>
      <w:r>
        <w:rPr>
          <w:spacing w:val="-10"/>
        </w:rPr>
        <w:t xml:space="preserve"> </w:t>
      </w:r>
      <w:r>
        <w:t>'B-456',</w:t>
      </w:r>
      <w:r>
        <w:rPr>
          <w:spacing w:val="-13"/>
        </w:rPr>
        <w:t xml:space="preserve"> </w:t>
      </w:r>
      <w:r>
        <w:t>'200002',</w:t>
      </w:r>
      <w:r>
        <w:rPr>
          <w:spacing w:val="-15"/>
        </w:rPr>
        <w:t xml:space="preserve"> </w:t>
      </w:r>
      <w:r>
        <w:t>'2345678901',</w:t>
      </w:r>
      <w:r>
        <w:rPr>
          <w:spacing w:val="-14"/>
        </w:rPr>
        <w:t xml:space="preserve"> </w:t>
      </w:r>
      <w:r>
        <w:rPr>
          <w:spacing w:val="-2"/>
        </w:rPr>
        <w:t>'crt1013'),</w:t>
      </w:r>
    </w:p>
    <w:p w14:paraId="36585F95">
      <w:pPr>
        <w:pStyle w:val="9"/>
        <w:spacing w:before="31"/>
        <w:ind w:left="24"/>
      </w:pPr>
      <w:r>
        <w:t>('cid103',</w:t>
      </w:r>
      <w:r>
        <w:rPr>
          <w:spacing w:val="-10"/>
        </w:rPr>
        <w:t xml:space="preserve"> </w:t>
      </w:r>
      <w:r>
        <w:t>'pass103',</w:t>
      </w:r>
      <w:r>
        <w:rPr>
          <w:spacing w:val="-9"/>
        </w:rPr>
        <w:t xml:space="preserve"> </w:t>
      </w:r>
      <w:r>
        <w:t>'Charlie',</w:t>
      </w:r>
      <w:r>
        <w:rPr>
          <w:spacing w:val="-6"/>
        </w:rPr>
        <w:t xml:space="preserve"> </w:t>
      </w:r>
      <w:r>
        <w:t>'C-789',</w:t>
      </w:r>
      <w:r>
        <w:rPr>
          <w:spacing w:val="-9"/>
        </w:rPr>
        <w:t xml:space="preserve"> </w:t>
      </w:r>
      <w:r>
        <w:t>'300003',</w:t>
      </w:r>
      <w:r>
        <w:rPr>
          <w:spacing w:val="-10"/>
        </w:rPr>
        <w:t xml:space="preserve"> </w:t>
      </w:r>
      <w:r>
        <w:t>'3456789012',</w:t>
      </w:r>
      <w:r>
        <w:rPr>
          <w:spacing w:val="-11"/>
        </w:rPr>
        <w:t xml:space="preserve"> </w:t>
      </w:r>
      <w:r>
        <w:rPr>
          <w:spacing w:val="-2"/>
        </w:rPr>
        <w:t>'crt1014'),</w:t>
      </w:r>
    </w:p>
    <w:p w14:paraId="76970959">
      <w:pPr>
        <w:pStyle w:val="9"/>
        <w:spacing w:before="32"/>
        <w:ind w:left="24"/>
      </w:pPr>
      <w:r>
        <w:t>('cid100',</w:t>
      </w:r>
      <w:r>
        <w:rPr>
          <w:spacing w:val="-11"/>
        </w:rPr>
        <w:t xml:space="preserve"> </w:t>
      </w:r>
      <w:r>
        <w:t>'ABCM1235',</w:t>
      </w:r>
      <w:r>
        <w:rPr>
          <w:spacing w:val="-12"/>
        </w:rPr>
        <w:t xml:space="preserve"> </w:t>
      </w:r>
      <w:r>
        <w:t>'rajat',</w:t>
      </w:r>
      <w:r>
        <w:rPr>
          <w:spacing w:val="-10"/>
        </w:rPr>
        <w:t xml:space="preserve"> </w:t>
      </w:r>
      <w:r>
        <w:t>'G-453',</w:t>
      </w:r>
      <w:r>
        <w:rPr>
          <w:spacing w:val="-12"/>
        </w:rPr>
        <w:t xml:space="preserve"> </w:t>
      </w:r>
      <w:r>
        <w:t>'632014',</w:t>
      </w:r>
      <w:r>
        <w:rPr>
          <w:spacing w:val="-10"/>
        </w:rPr>
        <w:t xml:space="preserve"> </w:t>
      </w:r>
      <w:r>
        <w:t>'9893135876',</w:t>
      </w:r>
      <w:r>
        <w:rPr>
          <w:spacing w:val="-11"/>
        </w:rPr>
        <w:t xml:space="preserve"> </w:t>
      </w:r>
      <w:r>
        <w:rPr>
          <w:spacing w:val="-2"/>
        </w:rPr>
        <w:t>'crt1016'),</w:t>
      </w:r>
    </w:p>
    <w:p w14:paraId="36748AEE">
      <w:pPr>
        <w:pStyle w:val="9"/>
        <w:spacing w:before="32"/>
        <w:ind w:left="24"/>
      </w:pPr>
      <w:r>
        <w:t>('cid104',</w:t>
      </w:r>
      <w:r>
        <w:rPr>
          <w:spacing w:val="-18"/>
        </w:rPr>
        <w:t xml:space="preserve"> </w:t>
      </w:r>
      <w:r>
        <w:t>'pass104',</w:t>
      </w:r>
      <w:r>
        <w:rPr>
          <w:spacing w:val="-17"/>
        </w:rPr>
        <w:t xml:space="preserve"> </w:t>
      </w:r>
      <w:r>
        <w:t>'David',</w:t>
      </w:r>
      <w:r>
        <w:rPr>
          <w:spacing w:val="-17"/>
        </w:rPr>
        <w:t xml:space="preserve"> </w:t>
      </w:r>
      <w:r>
        <w:t>'D-789',</w:t>
      </w:r>
      <w:r>
        <w:rPr>
          <w:spacing w:val="-15"/>
        </w:rPr>
        <w:t xml:space="preserve"> </w:t>
      </w:r>
      <w:r>
        <w:t>'400004',</w:t>
      </w:r>
      <w:r>
        <w:rPr>
          <w:spacing w:val="-17"/>
        </w:rPr>
        <w:t xml:space="preserve"> </w:t>
      </w:r>
      <w:r>
        <w:t>'4567890123',</w:t>
      </w:r>
      <w:r>
        <w:rPr>
          <w:spacing w:val="-18"/>
        </w:rPr>
        <w:t xml:space="preserve"> </w:t>
      </w:r>
      <w:r>
        <w:rPr>
          <w:spacing w:val="-2"/>
        </w:rPr>
        <w:t>'crt1015'),</w:t>
      </w:r>
    </w:p>
    <w:p w14:paraId="7102CD67">
      <w:pPr>
        <w:pStyle w:val="9"/>
        <w:spacing w:before="32"/>
        <w:ind w:left="24"/>
      </w:pPr>
      <w:r>
        <w:t>('cid105',</w:t>
      </w:r>
      <w:r>
        <w:rPr>
          <w:spacing w:val="-13"/>
        </w:rPr>
        <w:t xml:space="preserve"> </w:t>
      </w:r>
      <w:r>
        <w:t>'pass105',</w:t>
      </w:r>
      <w:r>
        <w:rPr>
          <w:spacing w:val="-13"/>
        </w:rPr>
        <w:t xml:space="preserve"> </w:t>
      </w:r>
      <w:r>
        <w:t>'Emily',</w:t>
      </w:r>
      <w:r>
        <w:rPr>
          <w:spacing w:val="-10"/>
        </w:rPr>
        <w:t xml:space="preserve"> </w:t>
      </w:r>
      <w:r>
        <w:t>'E-012',</w:t>
      </w:r>
      <w:r>
        <w:rPr>
          <w:spacing w:val="-13"/>
        </w:rPr>
        <w:t xml:space="preserve"> </w:t>
      </w:r>
      <w:r>
        <w:t>'500005',</w:t>
      </w:r>
      <w:r>
        <w:rPr>
          <w:spacing w:val="-13"/>
        </w:rPr>
        <w:t xml:space="preserve"> </w:t>
      </w:r>
      <w:r>
        <w:t>'5678901234',</w:t>
      </w:r>
      <w:r>
        <w:rPr>
          <w:spacing w:val="-13"/>
        </w:rPr>
        <w:t xml:space="preserve"> </w:t>
      </w:r>
      <w:r>
        <w:rPr>
          <w:spacing w:val="-2"/>
        </w:rPr>
        <w:t>'crt1016');</w:t>
      </w:r>
    </w:p>
    <w:p w14:paraId="5E914CB8">
      <w:pPr>
        <w:pStyle w:val="9"/>
        <w:spacing w:before="63"/>
      </w:pPr>
    </w:p>
    <w:p w14:paraId="2D40D51F">
      <w:pPr>
        <w:pStyle w:val="9"/>
        <w:ind w:left="24"/>
      </w:pPr>
      <w:r>
        <w:t>UPDATE</w:t>
      </w:r>
      <w:r>
        <w:rPr>
          <w:spacing w:val="17"/>
        </w:rPr>
        <w:t xml:space="preserve"> </w:t>
      </w:r>
      <w:r>
        <w:t>Customer</w:t>
      </w:r>
      <w:r>
        <w:rPr>
          <w:spacing w:val="13"/>
        </w:rPr>
        <w:t xml:space="preserve"> </w:t>
      </w:r>
      <w:r>
        <w:t>SET</w:t>
      </w:r>
      <w:r>
        <w:rPr>
          <w:spacing w:val="19"/>
        </w:rPr>
        <w:t xml:space="preserve"> </w:t>
      </w:r>
      <w:r>
        <w:t>Cart_id</w:t>
      </w:r>
      <w:r>
        <w:rPr>
          <w:spacing w:val="20"/>
        </w:rPr>
        <w:t xml:space="preserve"> </w:t>
      </w:r>
      <w:r>
        <w:t>=</w:t>
      </w:r>
      <w:r>
        <w:rPr>
          <w:spacing w:val="14"/>
        </w:rPr>
        <w:t xml:space="preserve"> </w:t>
      </w:r>
      <w:r>
        <w:t>'crt1021'</w:t>
      </w:r>
      <w:r>
        <w:rPr>
          <w:spacing w:val="13"/>
        </w:rPr>
        <w:t xml:space="preserve"> </w:t>
      </w:r>
      <w:r>
        <w:t>WHERE</w:t>
      </w:r>
      <w:r>
        <w:rPr>
          <w:spacing w:val="18"/>
        </w:rPr>
        <w:t xml:space="preserve"> </w:t>
      </w:r>
      <w:r>
        <w:t>Customer_id</w:t>
      </w:r>
      <w:r>
        <w:rPr>
          <w:spacing w:val="13"/>
        </w:rPr>
        <w:t xml:space="preserve"> </w:t>
      </w:r>
      <w:r>
        <w:t>=</w:t>
      </w:r>
      <w:r>
        <w:rPr>
          <w:spacing w:val="14"/>
        </w:rPr>
        <w:t xml:space="preserve"> </w:t>
      </w:r>
      <w:r>
        <w:rPr>
          <w:spacing w:val="-2"/>
        </w:rPr>
        <w:t>'cid101';</w:t>
      </w:r>
    </w:p>
    <w:p w14:paraId="30FFDD6D">
      <w:pPr>
        <w:pStyle w:val="9"/>
        <w:spacing w:before="160"/>
        <w:rPr>
          <w:sz w:val="20"/>
        </w:rPr>
      </w:pPr>
      <w:r>
        <w:rPr>
          <w:sz w:val="20"/>
        </w:rPr>
        <w:drawing>
          <wp:anchor distT="0" distB="0" distL="0" distR="0" simplePos="0" relativeHeight="251662336" behindDoc="1" locked="0" layoutInCell="1" allowOverlap="1">
            <wp:simplePos x="0" y="0"/>
            <wp:positionH relativeFrom="page">
              <wp:posOffset>554990</wp:posOffset>
            </wp:positionH>
            <wp:positionV relativeFrom="paragraph">
              <wp:posOffset>269875</wp:posOffset>
            </wp:positionV>
            <wp:extent cx="5659120" cy="145161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659218" cy="1451610"/>
                    </a:xfrm>
                    <a:prstGeom prst="rect">
                      <a:avLst/>
                    </a:prstGeom>
                  </pic:spPr>
                </pic:pic>
              </a:graphicData>
            </a:graphic>
          </wp:anchor>
        </w:drawing>
      </w:r>
    </w:p>
    <w:p w14:paraId="79A7BB24">
      <w:pPr>
        <w:pStyle w:val="9"/>
        <w:spacing w:before="55"/>
      </w:pPr>
    </w:p>
    <w:p w14:paraId="16984EB0">
      <w:pPr>
        <w:pStyle w:val="9"/>
        <w:spacing w:line="261" w:lineRule="auto"/>
        <w:ind w:left="24" w:right="1004"/>
      </w:pPr>
      <w:r>
        <w:t>INSERT INTO Product (Product_id, Type, Color, P_Size, Gender, Commission, Cost, Quantity, Seller_id)</w:t>
      </w:r>
    </w:p>
    <w:p w14:paraId="28F6EA41">
      <w:pPr>
        <w:pStyle w:val="6"/>
        <w:spacing w:before="2" w:line="240" w:lineRule="auto"/>
        <w:ind w:left="24"/>
      </w:pPr>
      <w:r>
        <w:rPr>
          <w:spacing w:val="-2"/>
          <w:w w:val="115"/>
        </w:rPr>
        <w:t>VALUES</w:t>
      </w:r>
    </w:p>
    <w:p w14:paraId="02F341EC">
      <w:pPr>
        <w:pStyle w:val="9"/>
        <w:spacing w:before="32"/>
        <w:ind w:left="24"/>
      </w:pPr>
      <w:r>
        <w:t>('pid1006',</w:t>
      </w:r>
      <w:r>
        <w:rPr>
          <w:spacing w:val="-14"/>
        </w:rPr>
        <w:t xml:space="preserve"> </w:t>
      </w:r>
      <w:r>
        <w:t>'Electronics',</w:t>
      </w:r>
      <w:r>
        <w:rPr>
          <w:spacing w:val="-12"/>
        </w:rPr>
        <w:t xml:space="preserve"> </w:t>
      </w:r>
      <w:r>
        <w:t>'orange',</w:t>
      </w:r>
      <w:r>
        <w:rPr>
          <w:spacing w:val="-18"/>
        </w:rPr>
        <w:t xml:space="preserve"> </w:t>
      </w:r>
      <w:r>
        <w:t>'M',</w:t>
      </w:r>
      <w:r>
        <w:rPr>
          <w:spacing w:val="-17"/>
        </w:rPr>
        <w:t xml:space="preserve"> </w:t>
      </w:r>
      <w:r>
        <w:t>'M',</w:t>
      </w:r>
      <w:r>
        <w:rPr>
          <w:spacing w:val="-17"/>
        </w:rPr>
        <w:t xml:space="preserve"> </w:t>
      </w:r>
      <w:r>
        <w:t>15,</w:t>
      </w:r>
      <w:r>
        <w:rPr>
          <w:spacing w:val="-18"/>
        </w:rPr>
        <w:t xml:space="preserve"> </w:t>
      </w:r>
      <w:r>
        <w:t>500,</w:t>
      </w:r>
      <w:r>
        <w:rPr>
          <w:spacing w:val="-13"/>
        </w:rPr>
        <w:t xml:space="preserve"> </w:t>
      </w:r>
      <w:r>
        <w:t>50,</w:t>
      </w:r>
      <w:r>
        <w:rPr>
          <w:spacing w:val="-18"/>
        </w:rPr>
        <w:t xml:space="preserve"> </w:t>
      </w:r>
      <w:r>
        <w:rPr>
          <w:spacing w:val="-2"/>
        </w:rPr>
        <w:t>'sid101'),</w:t>
      </w:r>
    </w:p>
    <w:p w14:paraId="1A2F89D5">
      <w:pPr>
        <w:pStyle w:val="9"/>
        <w:spacing w:before="32"/>
        <w:ind w:left="24"/>
      </w:pPr>
      <w:r>
        <w:rPr>
          <w:spacing w:val="-2"/>
        </w:rPr>
        <w:t>('pid1002',</w:t>
      </w:r>
      <w:r>
        <w:rPr>
          <w:spacing w:val="-11"/>
        </w:rPr>
        <w:t xml:space="preserve"> </w:t>
      </w:r>
      <w:r>
        <w:rPr>
          <w:spacing w:val="-2"/>
        </w:rPr>
        <w:t>'shirt',</w:t>
      </w:r>
      <w:r>
        <w:rPr>
          <w:spacing w:val="-11"/>
        </w:rPr>
        <w:t xml:space="preserve"> </w:t>
      </w:r>
      <w:r>
        <w:rPr>
          <w:spacing w:val="-2"/>
        </w:rPr>
        <w:t>'blue',</w:t>
      </w:r>
      <w:r>
        <w:rPr>
          <w:spacing w:val="-11"/>
        </w:rPr>
        <w:t xml:space="preserve"> </w:t>
      </w:r>
      <w:r>
        <w:rPr>
          <w:spacing w:val="-2"/>
        </w:rPr>
        <w:t>'M',</w:t>
      </w:r>
      <w:r>
        <w:rPr>
          <w:spacing w:val="-16"/>
        </w:rPr>
        <w:t xml:space="preserve"> </w:t>
      </w:r>
      <w:r>
        <w:rPr>
          <w:spacing w:val="-2"/>
        </w:rPr>
        <w:t>'M',</w:t>
      </w:r>
      <w:r>
        <w:rPr>
          <w:spacing w:val="-14"/>
        </w:rPr>
        <w:t xml:space="preserve"> </w:t>
      </w:r>
      <w:r>
        <w:rPr>
          <w:spacing w:val="-2"/>
        </w:rPr>
        <w:t>15,</w:t>
      </w:r>
      <w:r>
        <w:rPr>
          <w:spacing w:val="-11"/>
        </w:rPr>
        <w:t xml:space="preserve"> </w:t>
      </w:r>
      <w:r>
        <w:rPr>
          <w:spacing w:val="-2"/>
        </w:rPr>
        <w:t>500,</w:t>
      </w:r>
      <w:r>
        <w:rPr>
          <w:spacing w:val="-15"/>
        </w:rPr>
        <w:t xml:space="preserve"> </w:t>
      </w:r>
      <w:r>
        <w:rPr>
          <w:spacing w:val="-2"/>
        </w:rPr>
        <w:t>50,</w:t>
      </w:r>
      <w:r>
        <w:rPr>
          <w:spacing w:val="-11"/>
        </w:rPr>
        <w:t xml:space="preserve"> </w:t>
      </w:r>
      <w:r>
        <w:rPr>
          <w:spacing w:val="-2"/>
        </w:rPr>
        <w:t>'sid101'),</w:t>
      </w:r>
    </w:p>
    <w:p w14:paraId="0A2C43B6">
      <w:pPr>
        <w:pStyle w:val="9"/>
        <w:spacing w:before="36"/>
        <w:ind w:left="24"/>
      </w:pPr>
      <w:r>
        <w:t>('pid1003',</w:t>
      </w:r>
      <w:r>
        <w:rPr>
          <w:spacing w:val="-16"/>
        </w:rPr>
        <w:t xml:space="preserve"> </w:t>
      </w:r>
      <w:r>
        <w:t>'dress',</w:t>
      </w:r>
      <w:r>
        <w:rPr>
          <w:spacing w:val="-19"/>
        </w:rPr>
        <w:t xml:space="preserve"> </w:t>
      </w:r>
      <w:r>
        <w:t>'green',</w:t>
      </w:r>
      <w:r>
        <w:rPr>
          <w:spacing w:val="-20"/>
        </w:rPr>
        <w:t xml:space="preserve"> </w:t>
      </w:r>
      <w:r>
        <w:t>'L',</w:t>
      </w:r>
      <w:r>
        <w:rPr>
          <w:spacing w:val="-19"/>
        </w:rPr>
        <w:t xml:space="preserve"> </w:t>
      </w:r>
      <w:r>
        <w:t>'F',</w:t>
      </w:r>
      <w:r>
        <w:rPr>
          <w:spacing w:val="-16"/>
        </w:rPr>
        <w:t xml:space="preserve"> </w:t>
      </w:r>
      <w:r>
        <w:t>20,</w:t>
      </w:r>
      <w:r>
        <w:rPr>
          <w:spacing w:val="-15"/>
        </w:rPr>
        <w:t xml:space="preserve"> </w:t>
      </w:r>
      <w:r>
        <w:t>1500,</w:t>
      </w:r>
      <w:r>
        <w:rPr>
          <w:spacing w:val="-16"/>
        </w:rPr>
        <w:t xml:space="preserve"> </w:t>
      </w:r>
      <w:r>
        <w:t>30,</w:t>
      </w:r>
      <w:r>
        <w:rPr>
          <w:spacing w:val="-15"/>
        </w:rPr>
        <w:t xml:space="preserve"> </w:t>
      </w:r>
      <w:r>
        <w:rPr>
          <w:spacing w:val="-2"/>
        </w:rPr>
        <w:t>'sid102'),</w:t>
      </w:r>
    </w:p>
    <w:p w14:paraId="0439B759">
      <w:pPr>
        <w:pStyle w:val="9"/>
        <w:spacing w:before="32"/>
        <w:ind w:left="24"/>
      </w:pPr>
      <w:r>
        <w:rPr>
          <w:spacing w:val="-2"/>
        </w:rPr>
        <w:t>('pid1004',</w:t>
      </w:r>
      <w:r>
        <w:rPr>
          <w:spacing w:val="-9"/>
        </w:rPr>
        <w:t xml:space="preserve"> </w:t>
      </w:r>
      <w:r>
        <w:rPr>
          <w:spacing w:val="-2"/>
        </w:rPr>
        <w:t>'t-shirt',</w:t>
      </w:r>
      <w:r>
        <w:rPr>
          <w:spacing w:val="-13"/>
        </w:rPr>
        <w:t xml:space="preserve"> </w:t>
      </w:r>
      <w:r>
        <w:rPr>
          <w:spacing w:val="-2"/>
        </w:rPr>
        <w:t>'black',</w:t>
      </w:r>
      <w:r>
        <w:rPr>
          <w:spacing w:val="-13"/>
        </w:rPr>
        <w:t xml:space="preserve"> </w:t>
      </w:r>
      <w:r>
        <w:rPr>
          <w:spacing w:val="-2"/>
        </w:rPr>
        <w:t>'S',</w:t>
      </w:r>
      <w:r>
        <w:rPr>
          <w:spacing w:val="-8"/>
        </w:rPr>
        <w:t xml:space="preserve"> </w:t>
      </w:r>
      <w:r>
        <w:rPr>
          <w:spacing w:val="-2"/>
        </w:rPr>
        <w:t>'M',</w:t>
      </w:r>
      <w:r>
        <w:rPr>
          <w:spacing w:val="-13"/>
        </w:rPr>
        <w:t xml:space="preserve"> </w:t>
      </w:r>
      <w:r>
        <w:rPr>
          <w:spacing w:val="-2"/>
        </w:rPr>
        <w:t>10,</w:t>
      </w:r>
      <w:r>
        <w:rPr>
          <w:spacing w:val="-9"/>
        </w:rPr>
        <w:t xml:space="preserve"> </w:t>
      </w:r>
      <w:r>
        <w:rPr>
          <w:spacing w:val="-2"/>
        </w:rPr>
        <w:t>300,</w:t>
      </w:r>
      <w:r>
        <w:rPr>
          <w:spacing w:val="-8"/>
        </w:rPr>
        <w:t xml:space="preserve"> </w:t>
      </w:r>
      <w:r>
        <w:rPr>
          <w:spacing w:val="-2"/>
        </w:rPr>
        <w:t>100,</w:t>
      </w:r>
      <w:r>
        <w:rPr>
          <w:spacing w:val="-14"/>
        </w:rPr>
        <w:t xml:space="preserve"> </w:t>
      </w:r>
      <w:r>
        <w:rPr>
          <w:spacing w:val="-2"/>
        </w:rPr>
        <w:t>'sid103'),</w:t>
      </w:r>
    </w:p>
    <w:p w14:paraId="31C1E781">
      <w:pPr>
        <w:pStyle w:val="9"/>
        <w:spacing w:before="32"/>
        <w:ind w:left="24"/>
      </w:pPr>
      <w:r>
        <w:t>('pid1005',</w:t>
      </w:r>
      <w:r>
        <w:rPr>
          <w:spacing w:val="-20"/>
        </w:rPr>
        <w:t xml:space="preserve"> </w:t>
      </w:r>
      <w:r>
        <w:t>'jeans',</w:t>
      </w:r>
      <w:r>
        <w:rPr>
          <w:spacing w:val="-22"/>
        </w:rPr>
        <w:t xml:space="preserve"> </w:t>
      </w:r>
      <w:r>
        <w:t>'blue',</w:t>
      </w:r>
      <w:r>
        <w:rPr>
          <w:spacing w:val="-22"/>
        </w:rPr>
        <w:t xml:space="preserve"> </w:t>
      </w:r>
      <w:r>
        <w:t>'30',</w:t>
      </w:r>
      <w:r>
        <w:rPr>
          <w:spacing w:val="-21"/>
        </w:rPr>
        <w:t xml:space="preserve"> </w:t>
      </w:r>
      <w:r>
        <w:t>'F',</w:t>
      </w:r>
      <w:r>
        <w:rPr>
          <w:spacing w:val="-18"/>
        </w:rPr>
        <w:t xml:space="preserve"> </w:t>
      </w:r>
      <w:r>
        <w:t>12,</w:t>
      </w:r>
      <w:r>
        <w:rPr>
          <w:spacing w:val="-22"/>
        </w:rPr>
        <w:t xml:space="preserve"> </w:t>
      </w:r>
      <w:r>
        <w:t>800,</w:t>
      </w:r>
      <w:r>
        <w:rPr>
          <w:spacing w:val="-22"/>
        </w:rPr>
        <w:t xml:space="preserve"> </w:t>
      </w:r>
      <w:r>
        <w:t>25,</w:t>
      </w:r>
      <w:r>
        <w:rPr>
          <w:spacing w:val="-22"/>
        </w:rPr>
        <w:t xml:space="preserve"> </w:t>
      </w:r>
      <w:r>
        <w:rPr>
          <w:spacing w:val="-2"/>
        </w:rPr>
        <w:t>'sid100'),</w:t>
      </w:r>
    </w:p>
    <w:p w14:paraId="58BF4672">
      <w:pPr>
        <w:pStyle w:val="9"/>
        <w:spacing w:before="32"/>
        <w:ind w:left="24"/>
      </w:pPr>
      <w:r>
        <w:rPr>
          <w:spacing w:val="-2"/>
        </w:rPr>
        <w:t>('pid1001',</w:t>
      </w:r>
      <w:r>
        <w:rPr>
          <w:spacing w:val="-8"/>
        </w:rPr>
        <w:t xml:space="preserve"> </w:t>
      </w:r>
      <w:r>
        <w:rPr>
          <w:spacing w:val="-2"/>
        </w:rPr>
        <w:t>'jeans',</w:t>
      </w:r>
      <w:r>
        <w:rPr>
          <w:spacing w:val="-13"/>
        </w:rPr>
        <w:t xml:space="preserve"> </w:t>
      </w:r>
      <w:r>
        <w:rPr>
          <w:spacing w:val="-2"/>
        </w:rPr>
        <w:t>'red',</w:t>
      </w:r>
      <w:r>
        <w:rPr>
          <w:spacing w:val="-12"/>
        </w:rPr>
        <w:t xml:space="preserve"> </w:t>
      </w:r>
      <w:r>
        <w:rPr>
          <w:spacing w:val="-2"/>
        </w:rPr>
        <w:t>'32',</w:t>
      </w:r>
      <w:r>
        <w:rPr>
          <w:spacing w:val="-12"/>
        </w:rPr>
        <w:t xml:space="preserve"> </w:t>
      </w:r>
      <w:r>
        <w:rPr>
          <w:spacing w:val="-2"/>
        </w:rPr>
        <w:t>'M',</w:t>
      </w:r>
      <w:r>
        <w:rPr>
          <w:spacing w:val="-8"/>
        </w:rPr>
        <w:t xml:space="preserve"> </w:t>
      </w:r>
      <w:r>
        <w:rPr>
          <w:spacing w:val="-2"/>
        </w:rPr>
        <w:t>10,</w:t>
      </w:r>
      <w:r>
        <w:rPr>
          <w:spacing w:val="-12"/>
        </w:rPr>
        <w:t xml:space="preserve"> </w:t>
      </w:r>
      <w:r>
        <w:rPr>
          <w:spacing w:val="-2"/>
        </w:rPr>
        <w:t>1000.5,</w:t>
      </w:r>
      <w:r>
        <w:rPr>
          <w:spacing w:val="-13"/>
        </w:rPr>
        <w:t xml:space="preserve"> </w:t>
      </w:r>
      <w:r>
        <w:rPr>
          <w:spacing w:val="-2"/>
        </w:rPr>
        <w:t>20,</w:t>
      </w:r>
      <w:r>
        <w:rPr>
          <w:spacing w:val="-13"/>
        </w:rPr>
        <w:t xml:space="preserve"> </w:t>
      </w:r>
      <w:r>
        <w:rPr>
          <w:spacing w:val="-2"/>
        </w:rPr>
        <w:t>'sid100'),</w:t>
      </w:r>
    </w:p>
    <w:p w14:paraId="17F78E0F">
      <w:pPr>
        <w:pStyle w:val="9"/>
        <w:spacing w:before="31"/>
        <w:ind w:left="24"/>
      </w:pPr>
      <w:r>
        <w:t>('pid1007',</w:t>
      </w:r>
      <w:r>
        <w:rPr>
          <w:spacing w:val="-20"/>
        </w:rPr>
        <w:t xml:space="preserve"> </w:t>
      </w:r>
      <w:r>
        <w:t>'jeans',</w:t>
      </w:r>
      <w:r>
        <w:rPr>
          <w:spacing w:val="-22"/>
        </w:rPr>
        <w:t xml:space="preserve"> </w:t>
      </w:r>
      <w:r>
        <w:t>'blue',</w:t>
      </w:r>
      <w:r>
        <w:rPr>
          <w:spacing w:val="-22"/>
        </w:rPr>
        <w:t xml:space="preserve"> </w:t>
      </w:r>
      <w:r>
        <w:t>'32',</w:t>
      </w:r>
      <w:r>
        <w:rPr>
          <w:spacing w:val="-21"/>
        </w:rPr>
        <w:t xml:space="preserve"> </w:t>
      </w:r>
      <w:r>
        <w:t>'F',</w:t>
      </w:r>
      <w:r>
        <w:rPr>
          <w:spacing w:val="-18"/>
        </w:rPr>
        <w:t xml:space="preserve"> </w:t>
      </w:r>
      <w:r>
        <w:t>12,</w:t>
      </w:r>
      <w:r>
        <w:rPr>
          <w:spacing w:val="-22"/>
        </w:rPr>
        <w:t xml:space="preserve"> </w:t>
      </w:r>
      <w:r>
        <w:t>800,</w:t>
      </w:r>
      <w:r>
        <w:rPr>
          <w:spacing w:val="-22"/>
        </w:rPr>
        <w:t xml:space="preserve"> </w:t>
      </w:r>
      <w:r>
        <w:t>25,</w:t>
      </w:r>
      <w:r>
        <w:rPr>
          <w:spacing w:val="-22"/>
        </w:rPr>
        <w:t xml:space="preserve"> </w:t>
      </w:r>
      <w:r>
        <w:rPr>
          <w:spacing w:val="-2"/>
        </w:rPr>
        <w:t>'sid101'),</w:t>
      </w:r>
    </w:p>
    <w:p w14:paraId="7BA6952A">
      <w:pPr>
        <w:pStyle w:val="9"/>
        <w:spacing w:before="32"/>
        <w:ind w:left="24"/>
      </w:pPr>
      <w:r>
        <w:t>('pid1008',</w:t>
      </w:r>
      <w:r>
        <w:rPr>
          <w:spacing w:val="-19"/>
        </w:rPr>
        <w:t xml:space="preserve"> </w:t>
      </w:r>
      <w:r>
        <w:t>'jeans',</w:t>
      </w:r>
      <w:r>
        <w:rPr>
          <w:spacing w:val="-22"/>
        </w:rPr>
        <w:t xml:space="preserve"> </w:t>
      </w:r>
      <w:r>
        <w:t>'black',</w:t>
      </w:r>
      <w:r>
        <w:rPr>
          <w:spacing w:val="-21"/>
        </w:rPr>
        <w:t xml:space="preserve"> </w:t>
      </w:r>
      <w:r>
        <w:t>'32',</w:t>
      </w:r>
      <w:r>
        <w:rPr>
          <w:spacing w:val="-21"/>
        </w:rPr>
        <w:t xml:space="preserve"> </w:t>
      </w:r>
      <w:r>
        <w:t>'F',</w:t>
      </w:r>
      <w:r>
        <w:rPr>
          <w:spacing w:val="-19"/>
        </w:rPr>
        <w:t xml:space="preserve"> </w:t>
      </w:r>
      <w:r>
        <w:t>12,</w:t>
      </w:r>
      <w:r>
        <w:rPr>
          <w:spacing w:val="-22"/>
        </w:rPr>
        <w:t xml:space="preserve"> </w:t>
      </w:r>
      <w:r>
        <w:t>750,</w:t>
      </w:r>
      <w:r>
        <w:rPr>
          <w:spacing w:val="-18"/>
        </w:rPr>
        <w:t xml:space="preserve"> </w:t>
      </w:r>
      <w:r>
        <w:t>10,</w:t>
      </w:r>
      <w:r>
        <w:rPr>
          <w:spacing w:val="-17"/>
        </w:rPr>
        <w:t xml:space="preserve"> </w:t>
      </w:r>
      <w:r>
        <w:rPr>
          <w:spacing w:val="-2"/>
        </w:rPr>
        <w:t>'sid102'),</w:t>
      </w:r>
    </w:p>
    <w:p w14:paraId="5831BB1E">
      <w:pPr>
        <w:pStyle w:val="9"/>
        <w:spacing w:before="32"/>
        <w:ind w:left="24"/>
      </w:pPr>
      <w:r>
        <w:t>('pid1009',</w:t>
      </w:r>
      <w:r>
        <w:rPr>
          <w:spacing w:val="-16"/>
        </w:rPr>
        <w:t xml:space="preserve"> </w:t>
      </w:r>
      <w:r>
        <w:t>'Clothing',</w:t>
      </w:r>
      <w:r>
        <w:rPr>
          <w:spacing w:val="-20"/>
        </w:rPr>
        <w:t xml:space="preserve"> </w:t>
      </w:r>
      <w:r>
        <w:t>'White',</w:t>
      </w:r>
      <w:r>
        <w:rPr>
          <w:spacing w:val="-19"/>
        </w:rPr>
        <w:t xml:space="preserve"> </w:t>
      </w:r>
      <w:r>
        <w:t>'S',</w:t>
      </w:r>
      <w:r>
        <w:rPr>
          <w:spacing w:val="-19"/>
        </w:rPr>
        <w:t xml:space="preserve"> </w:t>
      </w:r>
      <w:r>
        <w:t>'F',</w:t>
      </w:r>
      <w:r>
        <w:rPr>
          <w:spacing w:val="-20"/>
        </w:rPr>
        <w:t xml:space="preserve"> </w:t>
      </w:r>
      <w:r>
        <w:t>10,</w:t>
      </w:r>
      <w:r>
        <w:rPr>
          <w:spacing w:val="-16"/>
        </w:rPr>
        <w:t xml:space="preserve"> </w:t>
      </w:r>
      <w:r>
        <w:t>700,</w:t>
      </w:r>
      <w:r>
        <w:rPr>
          <w:spacing w:val="-20"/>
        </w:rPr>
        <w:t xml:space="preserve"> </w:t>
      </w:r>
      <w:r>
        <w:t>20,</w:t>
      </w:r>
      <w:r>
        <w:rPr>
          <w:spacing w:val="-20"/>
        </w:rPr>
        <w:t xml:space="preserve"> </w:t>
      </w:r>
      <w:r>
        <w:rPr>
          <w:spacing w:val="-2"/>
        </w:rPr>
        <w:t>'sid102'),</w:t>
      </w:r>
    </w:p>
    <w:p w14:paraId="06C71647">
      <w:pPr>
        <w:pStyle w:val="9"/>
        <w:spacing w:before="36"/>
        <w:ind w:left="24"/>
      </w:pPr>
      <w:r>
        <w:t>('pid1011',</w:t>
      </w:r>
      <w:r>
        <w:rPr>
          <w:spacing w:val="-20"/>
        </w:rPr>
        <w:t xml:space="preserve"> </w:t>
      </w:r>
      <w:r>
        <w:t>'jeans',</w:t>
      </w:r>
      <w:r>
        <w:rPr>
          <w:spacing w:val="-22"/>
        </w:rPr>
        <w:t xml:space="preserve"> </w:t>
      </w:r>
      <w:r>
        <w:t>'blue',</w:t>
      </w:r>
      <w:r>
        <w:rPr>
          <w:spacing w:val="-22"/>
        </w:rPr>
        <w:t xml:space="preserve"> </w:t>
      </w:r>
      <w:r>
        <w:t>'32',</w:t>
      </w:r>
      <w:r>
        <w:rPr>
          <w:spacing w:val="-21"/>
        </w:rPr>
        <w:t xml:space="preserve"> </w:t>
      </w:r>
      <w:r>
        <w:t>'F',</w:t>
      </w:r>
      <w:r>
        <w:rPr>
          <w:spacing w:val="-18"/>
        </w:rPr>
        <w:t xml:space="preserve"> </w:t>
      </w:r>
      <w:r>
        <w:t>12,</w:t>
      </w:r>
      <w:r>
        <w:rPr>
          <w:spacing w:val="-22"/>
        </w:rPr>
        <w:t xml:space="preserve"> </w:t>
      </w:r>
      <w:r>
        <w:t>700,</w:t>
      </w:r>
      <w:r>
        <w:rPr>
          <w:spacing w:val="-22"/>
        </w:rPr>
        <w:t xml:space="preserve"> </w:t>
      </w:r>
      <w:r>
        <w:t>20,</w:t>
      </w:r>
      <w:r>
        <w:rPr>
          <w:spacing w:val="-22"/>
        </w:rPr>
        <w:t xml:space="preserve"> </w:t>
      </w:r>
      <w:r>
        <w:rPr>
          <w:spacing w:val="-2"/>
        </w:rPr>
        <w:t>'sid101');</w:t>
      </w:r>
    </w:p>
    <w:p w14:paraId="7291299A">
      <w:pPr>
        <w:pStyle w:val="9"/>
        <w:spacing w:after="0"/>
        <w:sectPr>
          <w:pgSz w:w="11910" w:h="16840"/>
          <w:pgMar w:top="1360" w:right="566" w:bottom="280" w:left="850" w:header="720" w:footer="720" w:gutter="0"/>
          <w:cols w:space="720" w:num="1"/>
        </w:sectPr>
      </w:pPr>
    </w:p>
    <w:p w14:paraId="1A88E09E">
      <w:pPr>
        <w:pStyle w:val="9"/>
        <w:ind w:left="24"/>
        <w:rPr>
          <w:sz w:val="20"/>
        </w:rPr>
      </w:pPr>
      <w:r>
        <w:rPr>
          <w:sz w:val="20"/>
        </w:rPr>
        <w:drawing>
          <wp:inline distT="0" distB="0" distL="0" distR="0">
            <wp:extent cx="5648325" cy="204787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648491" cy="2048351"/>
                    </a:xfrm>
                    <a:prstGeom prst="rect">
                      <a:avLst/>
                    </a:prstGeom>
                  </pic:spPr>
                </pic:pic>
              </a:graphicData>
            </a:graphic>
          </wp:inline>
        </w:drawing>
      </w:r>
    </w:p>
    <w:p w14:paraId="6B994344">
      <w:pPr>
        <w:pStyle w:val="9"/>
        <w:spacing w:before="80"/>
      </w:pPr>
    </w:p>
    <w:p w14:paraId="3B0EBE01">
      <w:pPr>
        <w:pStyle w:val="9"/>
        <w:spacing w:line="261" w:lineRule="auto"/>
        <w:ind w:left="24"/>
      </w:pPr>
      <w:r>
        <w:t>INSERT INTO</w:t>
      </w:r>
      <w:r>
        <w:rPr>
          <w:spacing w:val="-2"/>
        </w:rPr>
        <w:t xml:space="preserve"> </w:t>
      </w:r>
      <w:r>
        <w:t>Order_Item</w:t>
      </w:r>
      <w:r>
        <w:rPr>
          <w:spacing w:val="-3"/>
        </w:rPr>
        <w:t xml:space="preserve"> </w:t>
      </w:r>
      <w:r>
        <w:t>(Order_item_id,</w:t>
      </w:r>
      <w:r>
        <w:rPr>
          <w:spacing w:val="-3"/>
        </w:rPr>
        <w:t xml:space="preserve"> </w:t>
      </w:r>
      <w:r>
        <w:t>Order_id,</w:t>
      </w:r>
      <w:r>
        <w:rPr>
          <w:spacing w:val="-2"/>
        </w:rPr>
        <w:t xml:space="preserve"> </w:t>
      </w:r>
      <w:r>
        <w:t>Product_id,</w:t>
      </w:r>
      <w:r>
        <w:rPr>
          <w:spacing w:val="-8"/>
        </w:rPr>
        <w:t xml:space="preserve"> </w:t>
      </w:r>
      <w:r>
        <w:t xml:space="preserve">Quantity, </w:t>
      </w:r>
      <w:r>
        <w:rPr>
          <w:spacing w:val="-2"/>
        </w:rPr>
        <w:t>Unit_price)</w:t>
      </w:r>
    </w:p>
    <w:p w14:paraId="1B73D383">
      <w:pPr>
        <w:pStyle w:val="6"/>
        <w:spacing w:before="3" w:line="240" w:lineRule="auto"/>
        <w:ind w:left="24"/>
      </w:pPr>
      <w:r>
        <w:rPr>
          <w:spacing w:val="-2"/>
          <w:w w:val="115"/>
        </w:rPr>
        <w:t>VALUES</w:t>
      </w:r>
    </w:p>
    <w:p w14:paraId="1A2716F7">
      <w:pPr>
        <w:pStyle w:val="9"/>
        <w:spacing w:before="37"/>
        <w:ind w:left="24"/>
      </w:pPr>
      <w:r>
        <w:rPr>
          <w:spacing w:val="-2"/>
        </w:rPr>
        <w:t>('oit001',</w:t>
      </w:r>
      <w:r>
        <w:rPr>
          <w:spacing w:val="-20"/>
        </w:rPr>
        <w:t xml:space="preserve"> </w:t>
      </w:r>
      <w:r>
        <w:rPr>
          <w:spacing w:val="-2"/>
        </w:rPr>
        <w:t>'ord001',</w:t>
      </w:r>
      <w:r>
        <w:rPr>
          <w:spacing w:val="-19"/>
        </w:rPr>
        <w:t xml:space="preserve"> </w:t>
      </w:r>
      <w:r>
        <w:rPr>
          <w:spacing w:val="-2"/>
        </w:rPr>
        <w:t>'pid1001',</w:t>
      </w:r>
      <w:r>
        <w:rPr>
          <w:spacing w:val="-16"/>
        </w:rPr>
        <w:t xml:space="preserve"> </w:t>
      </w:r>
      <w:r>
        <w:rPr>
          <w:spacing w:val="-2"/>
        </w:rPr>
        <w:t>2,</w:t>
      </w:r>
      <w:r>
        <w:rPr>
          <w:spacing w:val="-16"/>
        </w:rPr>
        <w:t xml:space="preserve"> </w:t>
      </w:r>
      <w:r>
        <w:rPr>
          <w:spacing w:val="-4"/>
        </w:rPr>
        <w:t>200),</w:t>
      </w:r>
    </w:p>
    <w:p w14:paraId="640E3F8D">
      <w:pPr>
        <w:pStyle w:val="9"/>
        <w:spacing w:before="31"/>
        <w:ind w:left="24"/>
      </w:pPr>
      <w:r>
        <w:rPr>
          <w:spacing w:val="-2"/>
        </w:rPr>
        <w:t>('oit002',</w:t>
      </w:r>
      <w:r>
        <w:rPr>
          <w:spacing w:val="-20"/>
        </w:rPr>
        <w:t xml:space="preserve"> </w:t>
      </w:r>
      <w:r>
        <w:rPr>
          <w:spacing w:val="-2"/>
        </w:rPr>
        <w:t>'ord002',</w:t>
      </w:r>
      <w:r>
        <w:rPr>
          <w:spacing w:val="-19"/>
        </w:rPr>
        <w:t xml:space="preserve"> </w:t>
      </w:r>
      <w:r>
        <w:rPr>
          <w:spacing w:val="-2"/>
        </w:rPr>
        <w:t>'pid1002',</w:t>
      </w:r>
      <w:r>
        <w:rPr>
          <w:spacing w:val="-16"/>
        </w:rPr>
        <w:t xml:space="preserve"> </w:t>
      </w:r>
      <w:r>
        <w:rPr>
          <w:spacing w:val="-2"/>
        </w:rPr>
        <w:t>3,</w:t>
      </w:r>
      <w:r>
        <w:rPr>
          <w:spacing w:val="-16"/>
        </w:rPr>
        <w:t xml:space="preserve"> </w:t>
      </w:r>
      <w:r>
        <w:rPr>
          <w:spacing w:val="-4"/>
        </w:rPr>
        <w:t>300),</w:t>
      </w:r>
    </w:p>
    <w:p w14:paraId="1DAD0F06">
      <w:pPr>
        <w:pStyle w:val="9"/>
        <w:spacing w:before="32"/>
        <w:ind w:left="24"/>
      </w:pPr>
      <w:r>
        <w:rPr>
          <w:spacing w:val="-2"/>
        </w:rPr>
        <w:t>('oit003',</w:t>
      </w:r>
      <w:r>
        <w:rPr>
          <w:spacing w:val="-20"/>
        </w:rPr>
        <w:t xml:space="preserve"> </w:t>
      </w:r>
      <w:r>
        <w:rPr>
          <w:spacing w:val="-2"/>
        </w:rPr>
        <w:t>'ord003',</w:t>
      </w:r>
      <w:r>
        <w:rPr>
          <w:spacing w:val="-19"/>
        </w:rPr>
        <w:t xml:space="preserve"> </w:t>
      </w:r>
      <w:r>
        <w:rPr>
          <w:spacing w:val="-2"/>
        </w:rPr>
        <w:t>'pid1003',</w:t>
      </w:r>
      <w:r>
        <w:rPr>
          <w:spacing w:val="-16"/>
        </w:rPr>
        <w:t xml:space="preserve"> </w:t>
      </w:r>
      <w:r>
        <w:rPr>
          <w:spacing w:val="-2"/>
        </w:rPr>
        <w:t>1,</w:t>
      </w:r>
      <w:r>
        <w:rPr>
          <w:spacing w:val="-16"/>
        </w:rPr>
        <w:t xml:space="preserve"> </w:t>
      </w:r>
      <w:r>
        <w:rPr>
          <w:spacing w:val="-4"/>
        </w:rPr>
        <w:t>500),</w:t>
      </w:r>
    </w:p>
    <w:p w14:paraId="0590926B">
      <w:pPr>
        <w:pStyle w:val="9"/>
        <w:spacing w:before="32"/>
        <w:ind w:left="24"/>
      </w:pPr>
      <w:r>
        <w:rPr>
          <w:spacing w:val="-2"/>
        </w:rPr>
        <w:t>('oit004',</w:t>
      </w:r>
      <w:r>
        <w:rPr>
          <w:spacing w:val="-20"/>
        </w:rPr>
        <w:t xml:space="preserve"> </w:t>
      </w:r>
      <w:r>
        <w:rPr>
          <w:spacing w:val="-2"/>
        </w:rPr>
        <w:t>'ord004',</w:t>
      </w:r>
      <w:r>
        <w:rPr>
          <w:spacing w:val="-19"/>
        </w:rPr>
        <w:t xml:space="preserve"> </w:t>
      </w:r>
      <w:r>
        <w:rPr>
          <w:spacing w:val="-2"/>
        </w:rPr>
        <w:t>'pid1004',</w:t>
      </w:r>
      <w:r>
        <w:rPr>
          <w:spacing w:val="-16"/>
        </w:rPr>
        <w:t xml:space="preserve"> </w:t>
      </w:r>
      <w:r>
        <w:rPr>
          <w:spacing w:val="-2"/>
        </w:rPr>
        <w:t>2,</w:t>
      </w:r>
      <w:r>
        <w:rPr>
          <w:spacing w:val="-16"/>
        </w:rPr>
        <w:t xml:space="preserve"> </w:t>
      </w:r>
      <w:r>
        <w:rPr>
          <w:spacing w:val="-4"/>
        </w:rPr>
        <w:t>400);</w:t>
      </w:r>
    </w:p>
    <w:p w14:paraId="5149B673">
      <w:pPr>
        <w:pStyle w:val="9"/>
        <w:spacing w:before="156"/>
        <w:rPr>
          <w:sz w:val="20"/>
        </w:rPr>
      </w:pPr>
      <w:r>
        <w:rPr>
          <w:sz w:val="20"/>
        </w:rPr>
        <w:drawing>
          <wp:anchor distT="0" distB="0" distL="0" distR="0" simplePos="0" relativeHeight="251663360" behindDoc="1" locked="0" layoutInCell="1" allowOverlap="1">
            <wp:simplePos x="0" y="0"/>
            <wp:positionH relativeFrom="page">
              <wp:posOffset>554990</wp:posOffset>
            </wp:positionH>
            <wp:positionV relativeFrom="paragraph">
              <wp:posOffset>267335</wp:posOffset>
            </wp:positionV>
            <wp:extent cx="5673725" cy="124777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673590" cy="1247584"/>
                    </a:xfrm>
                    <a:prstGeom prst="rect">
                      <a:avLst/>
                    </a:prstGeom>
                  </pic:spPr>
                </pic:pic>
              </a:graphicData>
            </a:graphic>
          </wp:anchor>
        </w:drawing>
      </w:r>
    </w:p>
    <w:p w14:paraId="1482D8C7">
      <w:pPr>
        <w:pStyle w:val="9"/>
      </w:pPr>
    </w:p>
    <w:p w14:paraId="702678B0">
      <w:pPr>
        <w:pStyle w:val="9"/>
      </w:pPr>
    </w:p>
    <w:p w14:paraId="183164B0">
      <w:pPr>
        <w:pStyle w:val="9"/>
      </w:pPr>
    </w:p>
    <w:p w14:paraId="37F01699">
      <w:pPr>
        <w:pStyle w:val="9"/>
      </w:pPr>
    </w:p>
    <w:p w14:paraId="35A00E98">
      <w:pPr>
        <w:pStyle w:val="9"/>
      </w:pPr>
    </w:p>
    <w:p w14:paraId="42CE0EA3">
      <w:pPr>
        <w:pStyle w:val="9"/>
      </w:pPr>
    </w:p>
    <w:p w14:paraId="5D5A1D79">
      <w:pPr>
        <w:pStyle w:val="9"/>
      </w:pPr>
    </w:p>
    <w:p w14:paraId="79BA1967">
      <w:pPr>
        <w:pStyle w:val="9"/>
      </w:pPr>
    </w:p>
    <w:p w14:paraId="19E0C4B4">
      <w:pPr>
        <w:pStyle w:val="9"/>
      </w:pPr>
    </w:p>
    <w:p w14:paraId="253808EE">
      <w:pPr>
        <w:pStyle w:val="9"/>
        <w:spacing w:before="139"/>
      </w:pPr>
    </w:p>
    <w:p w14:paraId="4E2E4452">
      <w:pPr>
        <w:spacing w:before="0"/>
        <w:ind w:left="24" w:right="0" w:firstLine="0"/>
        <w:jc w:val="left"/>
        <w:rPr>
          <w:rFonts w:ascii="Arial"/>
          <w:b/>
          <w:sz w:val="44"/>
        </w:rPr>
      </w:pPr>
      <w:bookmarkStart w:id="13" w:name="Normalization"/>
      <w:bookmarkEnd w:id="13"/>
      <w:r>
        <w:rPr>
          <w:rFonts w:ascii="Arial"/>
          <w:b/>
          <w:spacing w:val="-2"/>
          <w:sz w:val="44"/>
          <w:u w:val="single"/>
        </w:rPr>
        <w:t>Normalization</w:t>
      </w:r>
    </w:p>
    <w:p w14:paraId="249DF78B">
      <w:pPr>
        <w:pStyle w:val="9"/>
        <w:spacing w:before="249"/>
        <w:rPr>
          <w:rFonts w:ascii="Arial"/>
          <w:b/>
        </w:rPr>
      </w:pPr>
    </w:p>
    <w:p w14:paraId="640E79AF">
      <w:pPr>
        <w:spacing w:before="0"/>
        <w:ind w:left="24" w:right="0" w:firstLine="0"/>
        <w:jc w:val="left"/>
        <w:rPr>
          <w:rFonts w:ascii="Arial"/>
          <w:b/>
          <w:sz w:val="28"/>
        </w:rPr>
      </w:pPr>
      <w:r>
        <w:rPr>
          <w:rFonts w:ascii="Arial"/>
          <w:b/>
          <w:sz w:val="28"/>
        </w:rPr>
        <w:t>Unnormalized</w:t>
      </w:r>
      <w:r>
        <w:rPr>
          <w:rFonts w:ascii="Arial"/>
          <w:b/>
          <w:spacing w:val="-19"/>
          <w:sz w:val="28"/>
        </w:rPr>
        <w:t xml:space="preserve"> </w:t>
      </w:r>
      <w:r>
        <w:rPr>
          <w:rFonts w:ascii="Arial"/>
          <w:b/>
          <w:spacing w:val="-4"/>
          <w:sz w:val="28"/>
        </w:rPr>
        <w:t>Table</w:t>
      </w:r>
    </w:p>
    <w:p w14:paraId="32433BFB">
      <w:pPr>
        <w:spacing w:after="0"/>
        <w:jc w:val="left"/>
        <w:rPr>
          <w:rFonts w:ascii="Arial"/>
          <w:b/>
          <w:sz w:val="28"/>
        </w:rPr>
        <w:sectPr>
          <w:pgSz w:w="11910" w:h="16840"/>
          <w:pgMar w:top="1420" w:right="566" w:bottom="280" w:left="850" w:header="720" w:footer="720" w:gutter="0"/>
          <w:cols w:space="720" w:num="1"/>
        </w:sectPr>
      </w:pPr>
    </w:p>
    <w:p w14:paraId="0B6DEDBE">
      <w:pPr>
        <w:pStyle w:val="9"/>
        <w:ind w:left="2462"/>
        <w:rPr>
          <w:rFonts w:ascii="Arial"/>
          <w:sz w:val="20"/>
        </w:rPr>
      </w:pPr>
      <w:r>
        <w:rPr>
          <w:rFonts w:ascii="Arial"/>
          <w:sz w:val="20"/>
        </w:rPr>
        <w:drawing>
          <wp:inline distT="0" distB="0" distL="0" distR="0">
            <wp:extent cx="3291840" cy="888174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3292144" cy="8882062"/>
                    </a:xfrm>
                    <a:prstGeom prst="rect">
                      <a:avLst/>
                    </a:prstGeom>
                  </pic:spPr>
                </pic:pic>
              </a:graphicData>
            </a:graphic>
          </wp:inline>
        </w:drawing>
      </w:r>
    </w:p>
    <w:p w14:paraId="3220C3C6">
      <w:pPr>
        <w:pStyle w:val="9"/>
        <w:spacing w:after="0"/>
        <w:rPr>
          <w:rFonts w:ascii="Arial"/>
          <w:sz w:val="20"/>
        </w:rPr>
        <w:sectPr>
          <w:pgSz w:w="11910" w:h="16840"/>
          <w:pgMar w:top="1440" w:right="566" w:bottom="280" w:left="850" w:header="720" w:footer="720" w:gutter="0"/>
          <w:cols w:space="720" w:num="1"/>
        </w:sectPr>
      </w:pPr>
    </w:p>
    <w:p w14:paraId="47A29EFF">
      <w:pPr>
        <w:pStyle w:val="3"/>
        <w:spacing w:before="99"/>
        <w:ind w:left="590"/>
        <w:rPr>
          <w:u w:val="none"/>
        </w:rPr>
      </w:pPr>
      <w:r>
        <w:rPr>
          <w:u w:val="none"/>
        </w:rPr>
        <w:t>1</w:t>
      </w:r>
      <w:r>
        <w:rPr>
          <w:u w:val="none"/>
          <w:vertAlign w:val="superscript"/>
        </w:rPr>
        <w:t>st</w:t>
      </w:r>
      <w:r>
        <w:rPr>
          <w:spacing w:val="-2"/>
          <w:u w:val="none"/>
          <w:vertAlign w:val="baseline"/>
        </w:rPr>
        <w:t xml:space="preserve"> </w:t>
      </w:r>
      <w:r>
        <w:rPr>
          <w:u w:val="none"/>
          <w:vertAlign w:val="baseline"/>
        </w:rPr>
        <w:t>Normal</w:t>
      </w:r>
      <w:r>
        <w:rPr>
          <w:spacing w:val="-7"/>
          <w:u w:val="none"/>
          <w:vertAlign w:val="baseline"/>
        </w:rPr>
        <w:t xml:space="preserve"> </w:t>
      </w:r>
      <w:r>
        <w:rPr>
          <w:spacing w:val="-4"/>
          <w:u w:val="none"/>
          <w:vertAlign w:val="baseline"/>
        </w:rPr>
        <w:t>Form:</w:t>
      </w:r>
    </w:p>
    <w:p w14:paraId="4EFE0044">
      <w:pPr>
        <w:spacing w:before="337" w:line="242" w:lineRule="auto"/>
        <w:ind w:left="590" w:right="1004" w:firstLine="0"/>
        <w:jc w:val="left"/>
        <w:rPr>
          <w:rFonts w:ascii="Times New Roman"/>
          <w:sz w:val="24"/>
        </w:rPr>
      </w:pPr>
      <w:r>
        <w:rPr>
          <w:rFonts w:ascii="Times New Roman"/>
          <w:b/>
          <w:sz w:val="24"/>
        </w:rPr>
        <w:t>Objective:</w:t>
      </w:r>
      <w:r>
        <w:rPr>
          <w:rFonts w:ascii="Times New Roman"/>
          <w:b/>
          <w:spacing w:val="-5"/>
          <w:sz w:val="24"/>
        </w:rPr>
        <w:t xml:space="preserve"> </w:t>
      </w:r>
      <w:r>
        <w:rPr>
          <w:rFonts w:ascii="Times New Roman"/>
          <w:sz w:val="24"/>
        </w:rPr>
        <w:t>Ensure</w:t>
      </w:r>
      <w:r>
        <w:rPr>
          <w:rFonts w:ascii="Times New Roman"/>
          <w:spacing w:val="-4"/>
          <w:sz w:val="24"/>
        </w:rPr>
        <w:t xml:space="preserve"> </w:t>
      </w:r>
      <w:r>
        <w:rPr>
          <w:rFonts w:ascii="Times New Roman"/>
          <w:sz w:val="24"/>
        </w:rPr>
        <w:t>that</w:t>
      </w:r>
      <w:r>
        <w:rPr>
          <w:rFonts w:ascii="Times New Roman"/>
          <w:spacing w:val="-7"/>
          <w:sz w:val="24"/>
        </w:rPr>
        <w:t xml:space="preserve"> </w:t>
      </w:r>
      <w:r>
        <w:rPr>
          <w:rFonts w:ascii="Times New Roman"/>
          <w:sz w:val="24"/>
        </w:rPr>
        <w:t>the</w:t>
      </w:r>
      <w:r>
        <w:rPr>
          <w:rFonts w:ascii="Times New Roman"/>
          <w:spacing w:val="-4"/>
          <w:sz w:val="24"/>
        </w:rPr>
        <w:t xml:space="preserve"> </w:t>
      </w:r>
      <w:r>
        <w:rPr>
          <w:rFonts w:ascii="Times New Roman"/>
          <w:sz w:val="24"/>
        </w:rPr>
        <w:t>table has</w:t>
      </w:r>
      <w:r>
        <w:rPr>
          <w:rFonts w:ascii="Times New Roman"/>
          <w:spacing w:val="-5"/>
          <w:sz w:val="24"/>
        </w:rPr>
        <w:t xml:space="preserve"> </w:t>
      </w:r>
      <w:r>
        <w:rPr>
          <w:rFonts w:ascii="Times New Roman"/>
          <w:sz w:val="24"/>
        </w:rPr>
        <w:t>only</w:t>
      </w:r>
      <w:r>
        <w:rPr>
          <w:rFonts w:ascii="Times New Roman"/>
          <w:spacing w:val="-11"/>
          <w:sz w:val="24"/>
        </w:rPr>
        <w:t xml:space="preserve"> </w:t>
      </w:r>
      <w:r>
        <w:rPr>
          <w:rFonts w:ascii="Times New Roman"/>
          <w:sz w:val="24"/>
        </w:rPr>
        <w:t>atomic</w:t>
      </w:r>
      <w:r>
        <w:rPr>
          <w:rFonts w:ascii="Times New Roman"/>
          <w:spacing w:val="-4"/>
          <w:sz w:val="24"/>
        </w:rPr>
        <w:t xml:space="preserve"> </w:t>
      </w:r>
      <w:r>
        <w:rPr>
          <w:rFonts w:ascii="Times New Roman"/>
          <w:sz w:val="24"/>
        </w:rPr>
        <w:t>(indivisible)</w:t>
      </w:r>
      <w:r>
        <w:rPr>
          <w:rFonts w:ascii="Times New Roman"/>
          <w:spacing w:val="-2"/>
          <w:sz w:val="24"/>
        </w:rPr>
        <w:t xml:space="preserve"> </w:t>
      </w:r>
      <w:r>
        <w:rPr>
          <w:rFonts w:ascii="Times New Roman"/>
          <w:sz w:val="24"/>
        </w:rPr>
        <w:t>values</w:t>
      </w:r>
      <w:r>
        <w:rPr>
          <w:rFonts w:ascii="Times New Roman"/>
          <w:spacing w:val="-5"/>
          <w:sz w:val="24"/>
        </w:rPr>
        <w:t xml:space="preserve"> </w:t>
      </w:r>
      <w:r>
        <w:rPr>
          <w:rFonts w:ascii="Times New Roman"/>
          <w:sz w:val="24"/>
        </w:rPr>
        <w:t>and</w:t>
      </w:r>
      <w:r>
        <w:rPr>
          <w:rFonts w:ascii="Times New Roman"/>
          <w:spacing w:val="-3"/>
          <w:sz w:val="24"/>
        </w:rPr>
        <w:t xml:space="preserve"> </w:t>
      </w:r>
      <w:r>
        <w:rPr>
          <w:rFonts w:ascii="Times New Roman"/>
          <w:sz w:val="24"/>
        </w:rPr>
        <w:t>each</w:t>
      </w:r>
      <w:r>
        <w:rPr>
          <w:rFonts w:ascii="Times New Roman"/>
          <w:spacing w:val="-8"/>
          <w:sz w:val="24"/>
        </w:rPr>
        <w:t xml:space="preserve"> </w:t>
      </w:r>
      <w:r>
        <w:rPr>
          <w:rFonts w:ascii="Times New Roman"/>
          <w:sz w:val="24"/>
        </w:rPr>
        <w:t>column contains only one value.</w:t>
      </w:r>
    </w:p>
    <w:p w14:paraId="52853D81">
      <w:pPr>
        <w:pStyle w:val="9"/>
        <w:spacing w:before="7"/>
        <w:rPr>
          <w:rFonts w:ascii="Times New Roman"/>
          <w:sz w:val="24"/>
        </w:rPr>
      </w:pPr>
    </w:p>
    <w:p w14:paraId="4D9845E2">
      <w:pPr>
        <w:spacing w:before="0"/>
        <w:ind w:left="590" w:right="0" w:firstLine="0"/>
        <w:jc w:val="left"/>
        <w:rPr>
          <w:rFonts w:ascii="Times New Roman"/>
          <w:b/>
          <w:sz w:val="24"/>
        </w:rPr>
      </w:pPr>
      <w:r>
        <w:rPr>
          <w:rFonts w:ascii="Times New Roman"/>
          <w:b/>
          <w:sz w:val="24"/>
        </w:rPr>
        <w:t>Actions</w:t>
      </w:r>
      <w:r>
        <w:rPr>
          <w:rFonts w:ascii="Times New Roman"/>
          <w:b/>
          <w:spacing w:val="-2"/>
          <w:sz w:val="24"/>
        </w:rPr>
        <w:t xml:space="preserve"> Taken:</w:t>
      </w:r>
    </w:p>
    <w:p w14:paraId="563A2E7A">
      <w:pPr>
        <w:pStyle w:val="11"/>
        <w:numPr>
          <w:ilvl w:val="0"/>
          <w:numId w:val="5"/>
        </w:numPr>
        <w:tabs>
          <w:tab w:val="left" w:pos="1311"/>
        </w:tabs>
        <w:spacing w:before="274" w:after="0" w:line="237" w:lineRule="auto"/>
        <w:ind w:left="1311" w:right="890" w:hanging="361"/>
        <w:jc w:val="left"/>
        <w:rPr>
          <w:rFonts w:ascii="Times New Roman"/>
          <w:sz w:val="24"/>
        </w:rPr>
      </w:pPr>
      <w:r>
        <w:rPr>
          <w:rFonts w:ascii="Times New Roman"/>
          <w:b/>
          <w:sz w:val="24"/>
        </w:rPr>
        <w:t>Atomic</w:t>
      </w:r>
      <w:r>
        <w:rPr>
          <w:rFonts w:ascii="Times New Roman"/>
          <w:b/>
          <w:spacing w:val="-5"/>
          <w:sz w:val="24"/>
        </w:rPr>
        <w:t xml:space="preserve"> </w:t>
      </w:r>
      <w:r>
        <w:rPr>
          <w:rFonts w:ascii="Times New Roman"/>
          <w:b/>
          <w:sz w:val="24"/>
        </w:rPr>
        <w:t>Values:</w:t>
      </w:r>
      <w:r>
        <w:rPr>
          <w:rFonts w:ascii="Times New Roman"/>
          <w:b/>
          <w:spacing w:val="-2"/>
          <w:sz w:val="24"/>
        </w:rPr>
        <w:t xml:space="preserve"> </w:t>
      </w:r>
      <w:r>
        <w:rPr>
          <w:rFonts w:ascii="Times New Roman"/>
          <w:sz w:val="24"/>
        </w:rPr>
        <w:t>Ensure</w:t>
      </w:r>
      <w:r>
        <w:rPr>
          <w:rFonts w:ascii="Times New Roman"/>
          <w:spacing w:val="-5"/>
          <w:sz w:val="24"/>
        </w:rPr>
        <w:t xml:space="preserve"> </w:t>
      </w:r>
      <w:r>
        <w:rPr>
          <w:rFonts w:ascii="Times New Roman"/>
          <w:sz w:val="24"/>
        </w:rPr>
        <w:t>that</w:t>
      </w:r>
      <w:r>
        <w:rPr>
          <w:rFonts w:ascii="Times New Roman"/>
          <w:spacing w:val="-4"/>
          <w:sz w:val="24"/>
        </w:rPr>
        <w:t xml:space="preserve"> </w:t>
      </w:r>
      <w:r>
        <w:rPr>
          <w:rFonts w:ascii="Times New Roman"/>
          <w:sz w:val="24"/>
        </w:rPr>
        <w:t>each</w:t>
      </w:r>
      <w:r>
        <w:rPr>
          <w:rFonts w:ascii="Times New Roman"/>
          <w:spacing w:val="-9"/>
          <w:sz w:val="24"/>
        </w:rPr>
        <w:t xml:space="preserve"> </w:t>
      </w:r>
      <w:r>
        <w:rPr>
          <w:rFonts w:ascii="Times New Roman"/>
          <w:sz w:val="24"/>
        </w:rPr>
        <w:t>column</w:t>
      </w:r>
      <w:r>
        <w:rPr>
          <w:rFonts w:ascii="Times New Roman"/>
          <w:spacing w:val="-4"/>
          <w:sz w:val="24"/>
        </w:rPr>
        <w:t xml:space="preserve"> </w:t>
      </w:r>
      <w:r>
        <w:rPr>
          <w:rFonts w:ascii="Times New Roman"/>
          <w:sz w:val="24"/>
        </w:rPr>
        <w:t>contains</w:t>
      </w:r>
      <w:r>
        <w:rPr>
          <w:rFonts w:ascii="Times New Roman"/>
          <w:spacing w:val="-3"/>
          <w:sz w:val="24"/>
        </w:rPr>
        <w:t xml:space="preserve"> </w:t>
      </w:r>
      <w:r>
        <w:rPr>
          <w:rFonts w:ascii="Times New Roman"/>
          <w:sz w:val="24"/>
        </w:rPr>
        <w:t>atomic</w:t>
      </w:r>
      <w:r>
        <w:rPr>
          <w:rFonts w:ascii="Times New Roman"/>
          <w:spacing w:val="-5"/>
          <w:sz w:val="24"/>
        </w:rPr>
        <w:t xml:space="preserve"> </w:t>
      </w:r>
      <w:r>
        <w:rPr>
          <w:rFonts w:ascii="Times New Roman"/>
          <w:sz w:val="24"/>
        </w:rPr>
        <w:t>values</w:t>
      </w:r>
      <w:r>
        <w:rPr>
          <w:rFonts w:ascii="Times New Roman"/>
          <w:spacing w:val="-6"/>
          <w:sz w:val="24"/>
        </w:rPr>
        <w:t xml:space="preserve"> </w:t>
      </w:r>
      <w:r>
        <w:rPr>
          <w:rFonts w:ascii="Times New Roman"/>
          <w:sz w:val="24"/>
        </w:rPr>
        <w:t>(no</w:t>
      </w:r>
      <w:r>
        <w:rPr>
          <w:rFonts w:ascii="Times New Roman"/>
          <w:spacing w:val="-1"/>
          <w:sz w:val="24"/>
        </w:rPr>
        <w:t xml:space="preserve"> </w:t>
      </w:r>
      <w:r>
        <w:rPr>
          <w:rFonts w:ascii="Times New Roman"/>
          <w:sz w:val="24"/>
        </w:rPr>
        <w:t>repeating</w:t>
      </w:r>
      <w:r>
        <w:rPr>
          <w:rFonts w:ascii="Times New Roman"/>
          <w:spacing w:val="-4"/>
          <w:sz w:val="24"/>
        </w:rPr>
        <w:t xml:space="preserve"> </w:t>
      </w:r>
      <w:r>
        <w:rPr>
          <w:rFonts w:ascii="Times New Roman"/>
          <w:sz w:val="24"/>
        </w:rPr>
        <w:t>groups or arrays).</w:t>
      </w:r>
    </w:p>
    <w:p w14:paraId="148BCFE4">
      <w:pPr>
        <w:pStyle w:val="11"/>
        <w:numPr>
          <w:ilvl w:val="0"/>
          <w:numId w:val="5"/>
        </w:numPr>
        <w:tabs>
          <w:tab w:val="left" w:pos="1310"/>
        </w:tabs>
        <w:spacing w:before="8" w:after="0" w:line="240" w:lineRule="auto"/>
        <w:ind w:left="1310" w:right="0" w:hanging="360"/>
        <w:jc w:val="left"/>
        <w:rPr>
          <w:rFonts w:ascii="Times New Roman"/>
          <w:sz w:val="24"/>
        </w:rPr>
      </w:pPr>
      <w:r>
        <w:rPr>
          <w:rFonts w:ascii="Times New Roman"/>
          <w:b/>
          <w:sz w:val="24"/>
        </w:rPr>
        <w:t>Separate</w:t>
      </w:r>
      <w:r>
        <w:rPr>
          <w:rFonts w:ascii="Times New Roman"/>
          <w:b/>
          <w:spacing w:val="-7"/>
          <w:sz w:val="24"/>
        </w:rPr>
        <w:t xml:space="preserve"> </w:t>
      </w:r>
      <w:r>
        <w:rPr>
          <w:rFonts w:ascii="Times New Roman"/>
          <w:b/>
          <w:sz w:val="24"/>
        </w:rPr>
        <w:t>Entities:</w:t>
      </w:r>
      <w:r>
        <w:rPr>
          <w:rFonts w:ascii="Times New Roman"/>
          <w:b/>
          <w:spacing w:val="1"/>
          <w:sz w:val="24"/>
        </w:rPr>
        <w:t xml:space="preserve"> </w:t>
      </w:r>
      <w:r>
        <w:rPr>
          <w:rFonts w:ascii="Times New Roman"/>
          <w:sz w:val="24"/>
        </w:rPr>
        <w:t>Separate</w:t>
      </w:r>
      <w:r>
        <w:rPr>
          <w:rFonts w:ascii="Times New Roman"/>
          <w:spacing w:val="-5"/>
          <w:sz w:val="24"/>
        </w:rPr>
        <w:t xml:space="preserve"> </w:t>
      </w:r>
      <w:r>
        <w:rPr>
          <w:rFonts w:ascii="Times New Roman"/>
          <w:sz w:val="24"/>
        </w:rPr>
        <w:t>different</w:t>
      </w:r>
      <w:r>
        <w:rPr>
          <w:rFonts w:ascii="Times New Roman"/>
          <w:spacing w:val="2"/>
          <w:sz w:val="24"/>
        </w:rPr>
        <w:t xml:space="preserve"> </w:t>
      </w:r>
      <w:r>
        <w:rPr>
          <w:rFonts w:ascii="Times New Roman"/>
          <w:sz w:val="24"/>
        </w:rPr>
        <w:t>entities</w:t>
      </w:r>
      <w:r>
        <w:rPr>
          <w:rFonts w:ascii="Times New Roman"/>
          <w:spacing w:val="-2"/>
          <w:sz w:val="24"/>
        </w:rPr>
        <w:t xml:space="preserve"> </w:t>
      </w:r>
      <w:r>
        <w:rPr>
          <w:rFonts w:ascii="Times New Roman"/>
          <w:sz w:val="24"/>
        </w:rPr>
        <w:t>into</w:t>
      </w:r>
      <w:r>
        <w:rPr>
          <w:rFonts w:ascii="Times New Roman"/>
          <w:spacing w:val="-3"/>
          <w:sz w:val="24"/>
        </w:rPr>
        <w:t xml:space="preserve"> </w:t>
      </w:r>
      <w:r>
        <w:rPr>
          <w:rFonts w:ascii="Times New Roman"/>
          <w:sz w:val="24"/>
        </w:rPr>
        <w:t>their</w:t>
      </w:r>
      <w:r>
        <w:rPr>
          <w:rFonts w:ascii="Times New Roman"/>
          <w:spacing w:val="-3"/>
          <w:sz w:val="24"/>
        </w:rPr>
        <w:t xml:space="preserve"> </w:t>
      </w:r>
      <w:r>
        <w:rPr>
          <w:rFonts w:ascii="Times New Roman"/>
          <w:sz w:val="24"/>
        </w:rPr>
        <w:t>own</w:t>
      </w:r>
      <w:r>
        <w:rPr>
          <w:rFonts w:ascii="Times New Roman"/>
          <w:spacing w:val="-8"/>
          <w:sz w:val="24"/>
        </w:rPr>
        <w:t xml:space="preserve"> </w:t>
      </w:r>
      <w:r>
        <w:rPr>
          <w:rFonts w:ascii="Times New Roman"/>
          <w:spacing w:val="-2"/>
          <w:sz w:val="24"/>
        </w:rPr>
        <w:t>tables.</w:t>
      </w:r>
    </w:p>
    <w:p w14:paraId="6AB24A92">
      <w:pPr>
        <w:pStyle w:val="9"/>
        <w:spacing w:before="5"/>
        <w:rPr>
          <w:rFonts w:ascii="Times New Roman"/>
          <w:sz w:val="24"/>
        </w:rPr>
      </w:pPr>
    </w:p>
    <w:p w14:paraId="6FA1D889">
      <w:pPr>
        <w:spacing w:before="0"/>
        <w:ind w:left="590" w:right="0" w:firstLine="0"/>
        <w:jc w:val="left"/>
        <w:rPr>
          <w:rFonts w:ascii="Times New Roman"/>
          <w:b/>
          <w:sz w:val="24"/>
        </w:rPr>
      </w:pPr>
      <w:r>
        <w:rPr>
          <w:rFonts w:ascii="Times New Roman"/>
          <w:b/>
          <w:sz w:val="24"/>
        </w:rPr>
        <w:t>Tables</w:t>
      </w:r>
      <w:r>
        <w:rPr>
          <w:rFonts w:ascii="Times New Roman"/>
          <w:b/>
          <w:spacing w:val="-4"/>
          <w:sz w:val="24"/>
        </w:rPr>
        <w:t xml:space="preserve"> </w:t>
      </w:r>
      <w:r>
        <w:rPr>
          <w:rFonts w:ascii="Times New Roman"/>
          <w:b/>
          <w:spacing w:val="-2"/>
          <w:sz w:val="24"/>
        </w:rPr>
        <w:t>Created:</w:t>
      </w:r>
    </w:p>
    <w:p w14:paraId="52DFEEB2">
      <w:pPr>
        <w:pStyle w:val="11"/>
        <w:numPr>
          <w:ilvl w:val="1"/>
          <w:numId w:val="5"/>
        </w:numPr>
        <w:tabs>
          <w:tab w:val="left" w:pos="1310"/>
        </w:tabs>
        <w:spacing w:before="271" w:after="0" w:line="240" w:lineRule="auto"/>
        <w:ind w:left="1310" w:right="0" w:hanging="360"/>
        <w:jc w:val="left"/>
        <w:rPr>
          <w:rFonts w:ascii="Times New Roman" w:hAnsi="Times New Roman"/>
          <w:sz w:val="24"/>
        </w:rPr>
      </w:pPr>
      <w:r>
        <w:rPr>
          <w:rFonts w:ascii="Times New Roman" w:hAnsi="Times New Roman"/>
          <w:b/>
          <w:sz w:val="24"/>
        </w:rPr>
        <w:t>Customers</w:t>
      </w:r>
      <w:r>
        <w:rPr>
          <w:rFonts w:ascii="Times New Roman" w:hAnsi="Times New Roman"/>
          <w:b/>
          <w:spacing w:val="-9"/>
          <w:sz w:val="24"/>
        </w:rPr>
        <w:t xml:space="preserve"> </w:t>
      </w:r>
      <w:r>
        <w:rPr>
          <w:rFonts w:ascii="Times New Roman" w:hAnsi="Times New Roman"/>
          <w:b/>
          <w:sz w:val="24"/>
        </w:rPr>
        <w:t>Table:</w:t>
      </w:r>
      <w:r>
        <w:rPr>
          <w:rFonts w:ascii="Times New Roman" w:hAnsi="Times New Roman"/>
          <w:b/>
          <w:spacing w:val="-1"/>
          <w:sz w:val="24"/>
        </w:rPr>
        <w:t xml:space="preserve"> </w:t>
      </w:r>
      <w:r>
        <w:rPr>
          <w:rFonts w:ascii="Times New Roman" w:hAnsi="Times New Roman"/>
          <w:sz w:val="24"/>
        </w:rPr>
        <w:t>Contains</w:t>
      </w:r>
      <w:r>
        <w:rPr>
          <w:rFonts w:ascii="Times New Roman" w:hAnsi="Times New Roman"/>
          <w:spacing w:val="-2"/>
          <w:sz w:val="24"/>
        </w:rPr>
        <w:t xml:space="preserve"> </w:t>
      </w:r>
      <w:r>
        <w:rPr>
          <w:rFonts w:ascii="Times New Roman" w:hAnsi="Times New Roman"/>
          <w:sz w:val="24"/>
        </w:rPr>
        <w:t>individual</w:t>
      </w:r>
      <w:r>
        <w:rPr>
          <w:rFonts w:ascii="Times New Roman" w:hAnsi="Times New Roman"/>
          <w:spacing w:val="-9"/>
          <w:sz w:val="24"/>
        </w:rPr>
        <w:t xml:space="preserve"> </w:t>
      </w:r>
      <w:r>
        <w:rPr>
          <w:rFonts w:ascii="Times New Roman" w:hAnsi="Times New Roman"/>
          <w:sz w:val="24"/>
        </w:rPr>
        <w:t>customer</w:t>
      </w:r>
      <w:r>
        <w:rPr>
          <w:rFonts w:ascii="Times New Roman" w:hAnsi="Times New Roman"/>
          <w:spacing w:val="-3"/>
          <w:sz w:val="24"/>
        </w:rPr>
        <w:t xml:space="preserve"> </w:t>
      </w:r>
      <w:r>
        <w:rPr>
          <w:rFonts w:ascii="Times New Roman" w:hAnsi="Times New Roman"/>
          <w:spacing w:val="-4"/>
          <w:sz w:val="24"/>
        </w:rPr>
        <w:t>data.</w:t>
      </w:r>
    </w:p>
    <w:p w14:paraId="78903BA0">
      <w:pPr>
        <w:pStyle w:val="11"/>
        <w:numPr>
          <w:ilvl w:val="1"/>
          <w:numId w:val="5"/>
        </w:numPr>
        <w:tabs>
          <w:tab w:val="left" w:pos="1310"/>
        </w:tabs>
        <w:spacing w:before="3" w:after="0" w:line="275" w:lineRule="exact"/>
        <w:ind w:left="1310" w:right="0" w:hanging="360"/>
        <w:jc w:val="left"/>
        <w:rPr>
          <w:rFonts w:ascii="Times New Roman" w:hAnsi="Times New Roman"/>
          <w:sz w:val="24"/>
        </w:rPr>
      </w:pPr>
      <w:r>
        <w:rPr>
          <w:rFonts w:ascii="Times New Roman" w:hAnsi="Times New Roman"/>
          <w:b/>
          <w:sz w:val="24"/>
        </w:rPr>
        <w:t>Sellers</w:t>
      </w:r>
      <w:r>
        <w:rPr>
          <w:rFonts w:ascii="Times New Roman" w:hAnsi="Times New Roman"/>
          <w:b/>
          <w:spacing w:val="-6"/>
          <w:sz w:val="24"/>
        </w:rPr>
        <w:t xml:space="preserve"> </w:t>
      </w:r>
      <w:r>
        <w:rPr>
          <w:rFonts w:ascii="Times New Roman" w:hAnsi="Times New Roman"/>
          <w:b/>
          <w:sz w:val="24"/>
        </w:rPr>
        <w:t xml:space="preserve">Table: </w:t>
      </w:r>
      <w:r>
        <w:rPr>
          <w:rFonts w:ascii="Times New Roman" w:hAnsi="Times New Roman"/>
          <w:sz w:val="24"/>
        </w:rPr>
        <w:t>Contains</w:t>
      </w:r>
      <w:r>
        <w:rPr>
          <w:rFonts w:ascii="Times New Roman" w:hAnsi="Times New Roman"/>
          <w:spacing w:val="-2"/>
          <w:sz w:val="24"/>
        </w:rPr>
        <w:t xml:space="preserve"> </w:t>
      </w:r>
      <w:r>
        <w:rPr>
          <w:rFonts w:ascii="Times New Roman" w:hAnsi="Times New Roman"/>
          <w:sz w:val="24"/>
        </w:rPr>
        <w:t>individual</w:t>
      </w:r>
      <w:r>
        <w:rPr>
          <w:rFonts w:ascii="Times New Roman" w:hAnsi="Times New Roman"/>
          <w:spacing w:val="-11"/>
          <w:sz w:val="24"/>
        </w:rPr>
        <w:t xml:space="preserve"> </w:t>
      </w:r>
      <w:r>
        <w:rPr>
          <w:rFonts w:ascii="Times New Roman" w:hAnsi="Times New Roman"/>
          <w:sz w:val="24"/>
        </w:rPr>
        <w:t>seller</w:t>
      </w:r>
      <w:r>
        <w:rPr>
          <w:rFonts w:ascii="Times New Roman" w:hAnsi="Times New Roman"/>
          <w:spacing w:val="-2"/>
          <w:sz w:val="24"/>
        </w:rPr>
        <w:t xml:space="preserve"> </w:t>
      </w:r>
      <w:r>
        <w:rPr>
          <w:rFonts w:ascii="Times New Roman" w:hAnsi="Times New Roman"/>
          <w:spacing w:val="-4"/>
          <w:sz w:val="24"/>
        </w:rPr>
        <w:t>data.</w:t>
      </w:r>
    </w:p>
    <w:p w14:paraId="4CC68769">
      <w:pPr>
        <w:pStyle w:val="11"/>
        <w:numPr>
          <w:ilvl w:val="1"/>
          <w:numId w:val="5"/>
        </w:numPr>
        <w:tabs>
          <w:tab w:val="left" w:pos="1310"/>
        </w:tabs>
        <w:spacing w:before="0" w:after="0" w:line="275" w:lineRule="exact"/>
        <w:ind w:left="1310" w:right="0" w:hanging="360"/>
        <w:jc w:val="left"/>
        <w:rPr>
          <w:rFonts w:ascii="Times New Roman" w:hAnsi="Times New Roman"/>
          <w:sz w:val="24"/>
        </w:rPr>
      </w:pPr>
      <w:r>
        <w:rPr>
          <w:rFonts w:ascii="Times New Roman" w:hAnsi="Times New Roman"/>
          <w:b/>
          <w:sz w:val="24"/>
        </w:rPr>
        <w:t>Carts</w:t>
      </w:r>
      <w:r>
        <w:rPr>
          <w:rFonts w:ascii="Times New Roman" w:hAnsi="Times New Roman"/>
          <w:b/>
          <w:spacing w:val="-5"/>
          <w:sz w:val="24"/>
        </w:rPr>
        <w:t xml:space="preserve"> </w:t>
      </w:r>
      <w:r>
        <w:rPr>
          <w:rFonts w:ascii="Times New Roman" w:hAnsi="Times New Roman"/>
          <w:b/>
          <w:sz w:val="24"/>
        </w:rPr>
        <w:t xml:space="preserve">Table: </w:t>
      </w:r>
      <w:r>
        <w:rPr>
          <w:rFonts w:ascii="Times New Roman" w:hAnsi="Times New Roman"/>
          <w:sz w:val="24"/>
        </w:rPr>
        <w:t>Contains</w:t>
      </w:r>
      <w:r>
        <w:rPr>
          <w:rFonts w:ascii="Times New Roman" w:hAnsi="Times New Roman"/>
          <w:spacing w:val="-1"/>
          <w:sz w:val="24"/>
        </w:rPr>
        <w:t xml:space="preserve"> </w:t>
      </w:r>
      <w:r>
        <w:rPr>
          <w:rFonts w:ascii="Times New Roman" w:hAnsi="Times New Roman"/>
          <w:sz w:val="24"/>
        </w:rPr>
        <w:t>individual</w:t>
      </w:r>
      <w:r>
        <w:rPr>
          <w:rFonts w:ascii="Times New Roman" w:hAnsi="Times New Roman"/>
          <w:spacing w:val="-7"/>
          <w:sz w:val="24"/>
        </w:rPr>
        <w:t xml:space="preserve"> </w:t>
      </w:r>
      <w:r>
        <w:rPr>
          <w:rFonts w:ascii="Times New Roman" w:hAnsi="Times New Roman"/>
          <w:sz w:val="24"/>
        </w:rPr>
        <w:t>cart</w:t>
      </w:r>
      <w:r>
        <w:rPr>
          <w:rFonts w:ascii="Times New Roman" w:hAnsi="Times New Roman"/>
          <w:spacing w:val="2"/>
          <w:sz w:val="24"/>
        </w:rPr>
        <w:t xml:space="preserve"> </w:t>
      </w:r>
      <w:r>
        <w:rPr>
          <w:rFonts w:ascii="Times New Roman" w:hAnsi="Times New Roman"/>
          <w:spacing w:val="-4"/>
          <w:sz w:val="24"/>
        </w:rPr>
        <w:t>data.</w:t>
      </w:r>
    </w:p>
    <w:p w14:paraId="0D3076DD">
      <w:pPr>
        <w:pStyle w:val="11"/>
        <w:numPr>
          <w:ilvl w:val="1"/>
          <w:numId w:val="5"/>
        </w:numPr>
        <w:tabs>
          <w:tab w:val="left" w:pos="1310"/>
        </w:tabs>
        <w:spacing w:before="8" w:after="0" w:line="240" w:lineRule="auto"/>
        <w:ind w:left="1310" w:right="0" w:hanging="360"/>
        <w:jc w:val="left"/>
        <w:rPr>
          <w:rFonts w:ascii="Times New Roman" w:hAnsi="Times New Roman"/>
          <w:sz w:val="24"/>
        </w:rPr>
      </w:pPr>
      <w:r>
        <w:rPr>
          <w:rFonts w:ascii="Times New Roman" w:hAnsi="Times New Roman"/>
          <w:b/>
          <w:sz w:val="24"/>
        </w:rPr>
        <w:t>Payments</w:t>
      </w:r>
      <w:r>
        <w:rPr>
          <w:rFonts w:ascii="Times New Roman" w:hAnsi="Times New Roman"/>
          <w:b/>
          <w:spacing w:val="-6"/>
          <w:sz w:val="24"/>
        </w:rPr>
        <w:t xml:space="preserve"> </w:t>
      </w:r>
      <w:r>
        <w:rPr>
          <w:rFonts w:ascii="Times New Roman" w:hAnsi="Times New Roman"/>
          <w:b/>
          <w:sz w:val="24"/>
        </w:rPr>
        <w:t xml:space="preserve">Table: </w:t>
      </w:r>
      <w:r>
        <w:rPr>
          <w:rFonts w:ascii="Times New Roman" w:hAnsi="Times New Roman"/>
          <w:sz w:val="24"/>
        </w:rPr>
        <w:t>Contains</w:t>
      </w:r>
      <w:r>
        <w:rPr>
          <w:rFonts w:ascii="Times New Roman" w:hAnsi="Times New Roman"/>
          <w:spacing w:val="-2"/>
          <w:sz w:val="24"/>
        </w:rPr>
        <w:t xml:space="preserve"> </w:t>
      </w:r>
      <w:r>
        <w:rPr>
          <w:rFonts w:ascii="Times New Roman" w:hAnsi="Times New Roman"/>
          <w:sz w:val="24"/>
        </w:rPr>
        <w:t>individual</w:t>
      </w:r>
      <w:r>
        <w:rPr>
          <w:rFonts w:ascii="Times New Roman" w:hAnsi="Times New Roman"/>
          <w:spacing w:val="-8"/>
          <w:sz w:val="24"/>
        </w:rPr>
        <w:t xml:space="preserve"> </w:t>
      </w:r>
      <w:r>
        <w:rPr>
          <w:rFonts w:ascii="Times New Roman" w:hAnsi="Times New Roman"/>
          <w:sz w:val="24"/>
        </w:rPr>
        <w:t>payment</w:t>
      </w:r>
      <w:r>
        <w:rPr>
          <w:rFonts w:ascii="Times New Roman" w:hAnsi="Times New Roman"/>
          <w:spacing w:val="2"/>
          <w:sz w:val="24"/>
        </w:rPr>
        <w:t xml:space="preserve"> </w:t>
      </w:r>
      <w:r>
        <w:rPr>
          <w:rFonts w:ascii="Times New Roman" w:hAnsi="Times New Roman"/>
          <w:spacing w:val="-4"/>
          <w:sz w:val="24"/>
        </w:rPr>
        <w:t>data.</w:t>
      </w:r>
    </w:p>
    <w:p w14:paraId="14EDE05C">
      <w:pPr>
        <w:pStyle w:val="9"/>
        <w:spacing w:before="9"/>
        <w:rPr>
          <w:rFonts w:ascii="Times New Roman"/>
          <w:sz w:val="24"/>
        </w:rPr>
      </w:pPr>
    </w:p>
    <w:p w14:paraId="7DD2D4A0">
      <w:pPr>
        <w:spacing w:before="0"/>
        <w:ind w:left="590" w:right="0" w:firstLine="0"/>
        <w:jc w:val="left"/>
        <w:rPr>
          <w:rFonts w:ascii="Times New Roman"/>
          <w:b/>
          <w:sz w:val="24"/>
        </w:rPr>
      </w:pPr>
      <w:r>
        <w:rPr>
          <w:rFonts w:ascii="Times New Roman"/>
          <w:b/>
          <w:spacing w:val="-2"/>
          <w:sz w:val="24"/>
        </w:rPr>
        <w:t>Result:</w:t>
      </w:r>
    </w:p>
    <w:p w14:paraId="3C792D72">
      <w:pPr>
        <w:pStyle w:val="9"/>
        <w:spacing w:before="99"/>
        <w:rPr>
          <w:rFonts w:ascii="Times New Roman"/>
          <w:b/>
          <w:sz w:val="20"/>
        </w:rPr>
      </w:pPr>
      <w:r>
        <w:rPr>
          <w:rFonts w:ascii="Times New Roman"/>
          <w:b/>
          <w:sz w:val="20"/>
        </w:rPr>
        <w:drawing>
          <wp:anchor distT="0" distB="0" distL="0" distR="0" simplePos="0" relativeHeight="251663360" behindDoc="1" locked="0" layoutInCell="1" allowOverlap="1">
            <wp:simplePos x="0" y="0"/>
            <wp:positionH relativeFrom="page">
              <wp:posOffset>895350</wp:posOffset>
            </wp:positionH>
            <wp:positionV relativeFrom="paragraph">
              <wp:posOffset>224155</wp:posOffset>
            </wp:positionV>
            <wp:extent cx="5694045" cy="315023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694109" cy="3150108"/>
                    </a:xfrm>
                    <a:prstGeom prst="rect">
                      <a:avLst/>
                    </a:prstGeom>
                  </pic:spPr>
                </pic:pic>
              </a:graphicData>
            </a:graphic>
          </wp:anchor>
        </w:drawing>
      </w:r>
    </w:p>
    <w:p w14:paraId="5532CEA6">
      <w:pPr>
        <w:pStyle w:val="9"/>
        <w:rPr>
          <w:rFonts w:ascii="Times New Roman"/>
          <w:b/>
          <w:sz w:val="24"/>
        </w:rPr>
      </w:pPr>
    </w:p>
    <w:p w14:paraId="5A91E156">
      <w:pPr>
        <w:pStyle w:val="9"/>
        <w:spacing w:before="25"/>
        <w:rPr>
          <w:rFonts w:ascii="Times New Roman"/>
          <w:b/>
          <w:sz w:val="24"/>
        </w:rPr>
      </w:pPr>
    </w:p>
    <w:p w14:paraId="6C14D61C">
      <w:pPr>
        <w:pStyle w:val="3"/>
        <w:ind w:left="590"/>
        <w:rPr>
          <w:rFonts w:ascii="Times New Roman"/>
          <w:u w:val="none"/>
        </w:rPr>
      </w:pPr>
      <w:r>
        <w:rPr>
          <w:rFonts w:ascii="Times New Roman"/>
          <w:u w:val="none"/>
        </w:rPr>
        <w:t>2</w:t>
      </w:r>
      <w:r>
        <w:rPr>
          <w:rFonts w:ascii="Times New Roman"/>
          <w:u w:val="none"/>
          <w:vertAlign w:val="superscript"/>
        </w:rPr>
        <w:t>nd</w:t>
      </w:r>
      <w:r>
        <w:rPr>
          <w:rFonts w:ascii="Times New Roman"/>
          <w:spacing w:val="-8"/>
          <w:u w:val="none"/>
          <w:vertAlign w:val="baseline"/>
        </w:rPr>
        <w:t xml:space="preserve"> </w:t>
      </w:r>
      <w:r>
        <w:rPr>
          <w:rFonts w:ascii="Times New Roman"/>
          <w:u w:val="none"/>
          <w:vertAlign w:val="baseline"/>
        </w:rPr>
        <w:t>Normal</w:t>
      </w:r>
      <w:r>
        <w:rPr>
          <w:rFonts w:ascii="Times New Roman"/>
          <w:spacing w:val="-4"/>
          <w:u w:val="none"/>
          <w:vertAlign w:val="baseline"/>
        </w:rPr>
        <w:t xml:space="preserve"> Form:</w:t>
      </w:r>
    </w:p>
    <w:p w14:paraId="7C88C787">
      <w:pPr>
        <w:spacing w:before="331" w:line="242" w:lineRule="auto"/>
        <w:ind w:left="590" w:right="1004" w:firstLine="0"/>
        <w:jc w:val="left"/>
        <w:rPr>
          <w:rFonts w:ascii="Times New Roman"/>
          <w:sz w:val="24"/>
        </w:rPr>
      </w:pPr>
      <w:r>
        <w:rPr>
          <w:rFonts w:ascii="Times New Roman"/>
          <w:b/>
          <w:sz w:val="24"/>
        </w:rPr>
        <w:t>Objective:</w:t>
      </w:r>
      <w:r>
        <w:rPr>
          <w:rFonts w:ascii="Times New Roman"/>
          <w:b/>
          <w:spacing w:val="-3"/>
          <w:sz w:val="24"/>
        </w:rPr>
        <w:t xml:space="preserve"> </w:t>
      </w:r>
      <w:r>
        <w:rPr>
          <w:rFonts w:ascii="Times New Roman"/>
          <w:sz w:val="24"/>
        </w:rPr>
        <w:t>Ensure</w:t>
      </w:r>
      <w:r>
        <w:rPr>
          <w:rFonts w:ascii="Times New Roman"/>
          <w:spacing w:val="-2"/>
          <w:sz w:val="24"/>
        </w:rPr>
        <w:t xml:space="preserve"> </w:t>
      </w:r>
      <w:r>
        <w:rPr>
          <w:rFonts w:ascii="Times New Roman"/>
          <w:sz w:val="24"/>
        </w:rPr>
        <w:t>that</w:t>
      </w:r>
      <w:r>
        <w:rPr>
          <w:rFonts w:ascii="Times New Roman"/>
          <w:spacing w:val="-5"/>
          <w:sz w:val="24"/>
        </w:rPr>
        <w:t xml:space="preserve"> </w:t>
      </w:r>
      <w:r>
        <w:rPr>
          <w:rFonts w:ascii="Times New Roman"/>
          <w:sz w:val="24"/>
        </w:rPr>
        <w:t>the</w:t>
      </w:r>
      <w:r>
        <w:rPr>
          <w:rFonts w:ascii="Times New Roman"/>
          <w:spacing w:val="-2"/>
          <w:sz w:val="24"/>
        </w:rPr>
        <w:t xml:space="preserve"> </w:t>
      </w:r>
      <w:r>
        <w:rPr>
          <w:rFonts w:ascii="Times New Roman"/>
          <w:sz w:val="24"/>
        </w:rPr>
        <w:t>table is in</w:t>
      </w:r>
      <w:r>
        <w:rPr>
          <w:rFonts w:ascii="Times New Roman"/>
          <w:spacing w:val="-6"/>
          <w:sz w:val="24"/>
        </w:rPr>
        <w:t xml:space="preserve"> </w:t>
      </w:r>
      <w:r>
        <w:rPr>
          <w:rFonts w:ascii="Times New Roman"/>
          <w:sz w:val="24"/>
        </w:rPr>
        <w:t>1NF</w:t>
      </w:r>
      <w:r>
        <w:rPr>
          <w:rFonts w:ascii="Times New Roman"/>
          <w:spacing w:val="-5"/>
          <w:sz w:val="24"/>
        </w:rPr>
        <w:t xml:space="preserve"> </w:t>
      </w:r>
      <w:r>
        <w:rPr>
          <w:rFonts w:ascii="Times New Roman"/>
          <w:sz w:val="24"/>
        </w:rPr>
        <w:t>and</w:t>
      </w:r>
      <w:r>
        <w:rPr>
          <w:rFonts w:ascii="Times New Roman"/>
          <w:spacing w:val="-1"/>
          <w:sz w:val="24"/>
        </w:rPr>
        <w:t xml:space="preserve"> </w:t>
      </w:r>
      <w:r>
        <w:rPr>
          <w:rFonts w:ascii="Times New Roman"/>
          <w:sz w:val="24"/>
        </w:rPr>
        <w:t>that all</w:t>
      </w:r>
      <w:r>
        <w:rPr>
          <w:rFonts w:ascii="Times New Roman"/>
          <w:spacing w:val="-6"/>
          <w:sz w:val="24"/>
        </w:rPr>
        <w:t xml:space="preserve"> </w:t>
      </w:r>
      <w:r>
        <w:rPr>
          <w:rFonts w:ascii="Times New Roman"/>
          <w:sz w:val="24"/>
        </w:rPr>
        <w:t>non-key</w:t>
      </w:r>
      <w:r>
        <w:rPr>
          <w:rFonts w:ascii="Times New Roman"/>
          <w:spacing w:val="-11"/>
          <w:sz w:val="24"/>
        </w:rPr>
        <w:t xml:space="preserve"> </w:t>
      </w:r>
      <w:r>
        <w:rPr>
          <w:rFonts w:ascii="Times New Roman"/>
          <w:sz w:val="24"/>
        </w:rPr>
        <w:t>attributes</w:t>
      </w:r>
      <w:r>
        <w:rPr>
          <w:rFonts w:ascii="Times New Roman"/>
          <w:spacing w:val="-3"/>
          <w:sz w:val="24"/>
        </w:rPr>
        <w:t xml:space="preserve"> </w:t>
      </w:r>
      <w:r>
        <w:rPr>
          <w:rFonts w:ascii="Times New Roman"/>
          <w:sz w:val="24"/>
        </w:rPr>
        <w:t>are</w:t>
      </w:r>
      <w:r>
        <w:rPr>
          <w:rFonts w:ascii="Times New Roman"/>
          <w:spacing w:val="-2"/>
          <w:sz w:val="24"/>
        </w:rPr>
        <w:t xml:space="preserve"> </w:t>
      </w:r>
      <w:r>
        <w:rPr>
          <w:rFonts w:ascii="Times New Roman"/>
          <w:sz w:val="24"/>
        </w:rPr>
        <w:t>fully</w:t>
      </w:r>
      <w:r>
        <w:rPr>
          <w:rFonts w:ascii="Times New Roman"/>
          <w:spacing w:val="-11"/>
          <w:sz w:val="24"/>
        </w:rPr>
        <w:t xml:space="preserve"> </w:t>
      </w:r>
      <w:r>
        <w:rPr>
          <w:rFonts w:ascii="Times New Roman"/>
          <w:sz w:val="24"/>
        </w:rPr>
        <w:t>dependent on the entire primary key (eliminating partial dependencies).</w:t>
      </w:r>
    </w:p>
    <w:p w14:paraId="0DE6F4E2">
      <w:pPr>
        <w:pStyle w:val="9"/>
        <w:spacing w:before="6"/>
        <w:rPr>
          <w:rFonts w:ascii="Times New Roman"/>
          <w:sz w:val="24"/>
        </w:rPr>
      </w:pPr>
    </w:p>
    <w:p w14:paraId="2282F5E7">
      <w:pPr>
        <w:spacing w:before="1"/>
        <w:ind w:left="590" w:right="0" w:firstLine="0"/>
        <w:jc w:val="left"/>
        <w:rPr>
          <w:rFonts w:ascii="Times New Roman"/>
          <w:b/>
          <w:sz w:val="24"/>
        </w:rPr>
      </w:pPr>
      <w:r>
        <w:rPr>
          <w:rFonts w:ascii="Times New Roman"/>
          <w:b/>
          <w:sz w:val="24"/>
        </w:rPr>
        <w:t>Actions</w:t>
      </w:r>
      <w:r>
        <w:rPr>
          <w:rFonts w:ascii="Times New Roman"/>
          <w:b/>
          <w:spacing w:val="-2"/>
          <w:sz w:val="24"/>
        </w:rPr>
        <w:t xml:space="preserve"> Taken:</w:t>
      </w:r>
    </w:p>
    <w:p w14:paraId="7D518065">
      <w:pPr>
        <w:pStyle w:val="11"/>
        <w:numPr>
          <w:ilvl w:val="0"/>
          <w:numId w:val="6"/>
        </w:numPr>
        <w:tabs>
          <w:tab w:val="left" w:pos="1310"/>
        </w:tabs>
        <w:spacing w:before="271" w:after="0" w:line="240" w:lineRule="auto"/>
        <w:ind w:left="1310" w:right="0" w:hanging="360"/>
        <w:jc w:val="left"/>
        <w:rPr>
          <w:rFonts w:ascii="Times New Roman"/>
          <w:sz w:val="24"/>
        </w:rPr>
      </w:pPr>
      <w:r>
        <w:rPr>
          <w:rFonts w:ascii="Times New Roman"/>
          <w:b/>
          <w:sz w:val="24"/>
        </w:rPr>
        <w:t>Identify</w:t>
      </w:r>
      <w:r>
        <w:rPr>
          <w:rFonts w:ascii="Times New Roman"/>
          <w:b/>
          <w:spacing w:val="-2"/>
          <w:sz w:val="24"/>
        </w:rPr>
        <w:t xml:space="preserve"> </w:t>
      </w:r>
      <w:r>
        <w:rPr>
          <w:rFonts w:ascii="Times New Roman"/>
          <w:b/>
          <w:sz w:val="24"/>
        </w:rPr>
        <w:t>Primary</w:t>
      </w:r>
      <w:r>
        <w:rPr>
          <w:rFonts w:ascii="Times New Roman"/>
          <w:b/>
          <w:spacing w:val="-1"/>
          <w:sz w:val="24"/>
        </w:rPr>
        <w:t xml:space="preserve"> </w:t>
      </w:r>
      <w:r>
        <w:rPr>
          <w:rFonts w:ascii="Times New Roman"/>
          <w:b/>
          <w:sz w:val="24"/>
        </w:rPr>
        <w:t>Keys:</w:t>
      </w:r>
      <w:r>
        <w:rPr>
          <w:rFonts w:ascii="Times New Roman"/>
          <w:b/>
          <w:spacing w:val="3"/>
          <w:sz w:val="24"/>
        </w:rPr>
        <w:t xml:space="preserve"> </w:t>
      </w:r>
      <w:r>
        <w:rPr>
          <w:rFonts w:ascii="Times New Roman"/>
          <w:sz w:val="24"/>
        </w:rPr>
        <w:t>Ensure</w:t>
      </w:r>
      <w:r>
        <w:rPr>
          <w:rFonts w:ascii="Times New Roman"/>
          <w:spacing w:val="-3"/>
          <w:sz w:val="24"/>
        </w:rPr>
        <w:t xml:space="preserve"> </w:t>
      </w:r>
      <w:r>
        <w:rPr>
          <w:rFonts w:ascii="Times New Roman"/>
          <w:sz w:val="24"/>
        </w:rPr>
        <w:t>each</w:t>
      </w:r>
      <w:r>
        <w:rPr>
          <w:rFonts w:ascii="Times New Roman"/>
          <w:spacing w:val="-6"/>
          <w:sz w:val="24"/>
        </w:rPr>
        <w:t xml:space="preserve"> </w:t>
      </w:r>
      <w:r>
        <w:rPr>
          <w:rFonts w:ascii="Times New Roman"/>
          <w:sz w:val="24"/>
        </w:rPr>
        <w:t>table</w:t>
      </w:r>
      <w:r>
        <w:rPr>
          <w:rFonts w:ascii="Times New Roman"/>
          <w:spacing w:val="3"/>
          <w:sz w:val="24"/>
        </w:rPr>
        <w:t xml:space="preserve"> </w:t>
      </w:r>
      <w:r>
        <w:rPr>
          <w:rFonts w:ascii="Times New Roman"/>
          <w:sz w:val="24"/>
        </w:rPr>
        <w:t>has</w:t>
      </w:r>
      <w:r>
        <w:rPr>
          <w:rFonts w:ascii="Times New Roman"/>
          <w:spacing w:val="-4"/>
          <w:sz w:val="24"/>
        </w:rPr>
        <w:t xml:space="preserve"> </w:t>
      </w:r>
      <w:r>
        <w:rPr>
          <w:rFonts w:ascii="Times New Roman"/>
          <w:sz w:val="24"/>
        </w:rPr>
        <w:t>a</w:t>
      </w:r>
      <w:r>
        <w:rPr>
          <w:rFonts w:ascii="Times New Roman"/>
          <w:spacing w:val="-2"/>
          <w:sz w:val="24"/>
        </w:rPr>
        <w:t xml:space="preserve"> </w:t>
      </w:r>
      <w:r>
        <w:rPr>
          <w:rFonts w:ascii="Times New Roman"/>
          <w:sz w:val="24"/>
        </w:rPr>
        <w:t>clear</w:t>
      </w:r>
      <w:r>
        <w:rPr>
          <w:rFonts w:ascii="Times New Roman"/>
          <w:spacing w:val="-1"/>
          <w:sz w:val="24"/>
        </w:rPr>
        <w:t xml:space="preserve"> </w:t>
      </w:r>
      <w:r>
        <w:rPr>
          <w:rFonts w:ascii="Times New Roman"/>
          <w:sz w:val="24"/>
        </w:rPr>
        <w:t>primary</w:t>
      </w:r>
      <w:r>
        <w:rPr>
          <w:rFonts w:ascii="Times New Roman"/>
          <w:spacing w:val="-10"/>
          <w:sz w:val="24"/>
        </w:rPr>
        <w:t xml:space="preserve"> </w:t>
      </w:r>
      <w:r>
        <w:rPr>
          <w:rFonts w:ascii="Times New Roman"/>
          <w:spacing w:val="-4"/>
          <w:sz w:val="24"/>
        </w:rPr>
        <w:t>key.</w:t>
      </w:r>
    </w:p>
    <w:p w14:paraId="383F1F83">
      <w:pPr>
        <w:pStyle w:val="11"/>
        <w:spacing w:after="0" w:line="240" w:lineRule="auto"/>
        <w:jc w:val="left"/>
        <w:rPr>
          <w:rFonts w:ascii="Times New Roman"/>
          <w:sz w:val="24"/>
        </w:rPr>
        <w:sectPr>
          <w:pgSz w:w="11910" w:h="16840"/>
          <w:pgMar w:top="1320" w:right="566" w:bottom="280" w:left="850" w:header="720" w:footer="720" w:gutter="0"/>
          <w:cols w:space="720" w:num="1"/>
        </w:sectPr>
      </w:pPr>
    </w:p>
    <w:p w14:paraId="3D0462E2">
      <w:pPr>
        <w:pStyle w:val="11"/>
        <w:numPr>
          <w:ilvl w:val="0"/>
          <w:numId w:val="6"/>
        </w:numPr>
        <w:tabs>
          <w:tab w:val="left" w:pos="1311"/>
        </w:tabs>
        <w:spacing w:before="78" w:after="0" w:line="242" w:lineRule="auto"/>
        <w:ind w:left="1311" w:right="1007" w:hanging="361"/>
        <w:jc w:val="left"/>
        <w:rPr>
          <w:rFonts w:ascii="Times New Roman"/>
          <w:sz w:val="24"/>
        </w:rPr>
      </w:pPr>
      <w:r>
        <w:rPr>
          <w:rFonts w:ascii="Times New Roman"/>
          <w:b/>
          <w:sz w:val="24"/>
        </w:rPr>
        <w:t>Remove</w:t>
      </w:r>
      <w:r>
        <w:rPr>
          <w:rFonts w:ascii="Times New Roman"/>
          <w:b/>
          <w:spacing w:val="-3"/>
          <w:sz w:val="24"/>
        </w:rPr>
        <w:t xml:space="preserve"> </w:t>
      </w:r>
      <w:r>
        <w:rPr>
          <w:rFonts w:ascii="Times New Roman"/>
          <w:b/>
          <w:sz w:val="24"/>
        </w:rPr>
        <w:t>Partial</w:t>
      </w:r>
      <w:r>
        <w:rPr>
          <w:rFonts w:ascii="Times New Roman"/>
          <w:b/>
          <w:spacing w:val="-7"/>
          <w:sz w:val="24"/>
        </w:rPr>
        <w:t xml:space="preserve"> </w:t>
      </w:r>
      <w:r>
        <w:rPr>
          <w:rFonts w:ascii="Times New Roman"/>
          <w:b/>
          <w:sz w:val="24"/>
        </w:rPr>
        <w:t xml:space="preserve">Dependencies: </w:t>
      </w:r>
      <w:r>
        <w:rPr>
          <w:rFonts w:ascii="Times New Roman"/>
          <w:sz w:val="24"/>
        </w:rPr>
        <w:t>Ensure</w:t>
      </w:r>
      <w:r>
        <w:rPr>
          <w:rFonts w:ascii="Times New Roman"/>
          <w:spacing w:val="-3"/>
          <w:sz w:val="24"/>
        </w:rPr>
        <w:t xml:space="preserve"> </w:t>
      </w:r>
      <w:r>
        <w:rPr>
          <w:rFonts w:ascii="Times New Roman"/>
          <w:sz w:val="24"/>
        </w:rPr>
        <w:t>all</w:t>
      </w:r>
      <w:r>
        <w:rPr>
          <w:rFonts w:ascii="Times New Roman"/>
          <w:spacing w:val="-2"/>
          <w:sz w:val="24"/>
        </w:rPr>
        <w:t xml:space="preserve"> </w:t>
      </w:r>
      <w:r>
        <w:rPr>
          <w:rFonts w:ascii="Times New Roman"/>
          <w:sz w:val="24"/>
        </w:rPr>
        <w:t>non-key</w:t>
      </w:r>
      <w:r>
        <w:rPr>
          <w:rFonts w:ascii="Times New Roman"/>
          <w:spacing w:val="-7"/>
          <w:sz w:val="24"/>
        </w:rPr>
        <w:t xml:space="preserve"> </w:t>
      </w:r>
      <w:r>
        <w:rPr>
          <w:rFonts w:ascii="Times New Roman"/>
          <w:sz w:val="24"/>
        </w:rPr>
        <w:t>attributes</w:t>
      </w:r>
      <w:r>
        <w:rPr>
          <w:rFonts w:ascii="Times New Roman"/>
          <w:spacing w:val="-4"/>
          <w:sz w:val="24"/>
        </w:rPr>
        <w:t xml:space="preserve"> </w:t>
      </w:r>
      <w:r>
        <w:rPr>
          <w:rFonts w:ascii="Times New Roman"/>
          <w:sz w:val="24"/>
        </w:rPr>
        <w:t>are</w:t>
      </w:r>
      <w:r>
        <w:rPr>
          <w:rFonts w:ascii="Times New Roman"/>
          <w:spacing w:val="-3"/>
          <w:sz w:val="24"/>
        </w:rPr>
        <w:t xml:space="preserve"> </w:t>
      </w:r>
      <w:r>
        <w:rPr>
          <w:rFonts w:ascii="Times New Roman"/>
          <w:sz w:val="24"/>
        </w:rPr>
        <w:t>fully</w:t>
      </w:r>
      <w:r>
        <w:rPr>
          <w:rFonts w:ascii="Times New Roman"/>
          <w:spacing w:val="-12"/>
          <w:sz w:val="24"/>
        </w:rPr>
        <w:t xml:space="preserve"> </w:t>
      </w:r>
      <w:r>
        <w:rPr>
          <w:rFonts w:ascii="Times New Roman"/>
          <w:sz w:val="24"/>
        </w:rPr>
        <w:t>dependent</w:t>
      </w:r>
      <w:r>
        <w:rPr>
          <w:rFonts w:ascii="Times New Roman"/>
          <w:spacing w:val="-2"/>
          <w:sz w:val="24"/>
        </w:rPr>
        <w:t xml:space="preserve"> </w:t>
      </w:r>
      <w:r>
        <w:rPr>
          <w:rFonts w:ascii="Times New Roman"/>
          <w:sz w:val="24"/>
        </w:rPr>
        <w:t>on the primary key.</w:t>
      </w:r>
    </w:p>
    <w:p w14:paraId="5628DC62">
      <w:pPr>
        <w:spacing w:before="273" w:line="247" w:lineRule="auto"/>
        <w:ind w:left="590" w:right="1004" w:firstLine="0"/>
        <w:jc w:val="left"/>
        <w:rPr>
          <w:rFonts w:ascii="Times New Roman"/>
          <w:sz w:val="24"/>
        </w:rPr>
      </w:pPr>
      <w:r>
        <w:rPr>
          <w:rFonts w:ascii="Times New Roman"/>
          <w:b/>
          <w:sz w:val="24"/>
        </w:rPr>
        <w:t>2NF</w:t>
      </w:r>
      <w:r>
        <w:rPr>
          <w:rFonts w:ascii="Times New Roman"/>
          <w:b/>
          <w:spacing w:val="-4"/>
          <w:sz w:val="24"/>
        </w:rPr>
        <w:t xml:space="preserve"> </w:t>
      </w:r>
      <w:r>
        <w:rPr>
          <w:rFonts w:ascii="Times New Roman"/>
          <w:b/>
          <w:sz w:val="24"/>
        </w:rPr>
        <w:t xml:space="preserve">Review: </w:t>
      </w:r>
      <w:r>
        <w:rPr>
          <w:rFonts w:ascii="Times New Roman"/>
          <w:sz w:val="24"/>
        </w:rPr>
        <w:t>In</w:t>
      </w:r>
      <w:r>
        <w:rPr>
          <w:rFonts w:ascii="Times New Roman"/>
          <w:spacing w:val="-6"/>
          <w:sz w:val="24"/>
        </w:rPr>
        <w:t xml:space="preserve"> </w:t>
      </w:r>
      <w:r>
        <w:rPr>
          <w:rFonts w:ascii="Times New Roman"/>
          <w:sz w:val="24"/>
        </w:rPr>
        <w:t>the</w:t>
      </w:r>
      <w:r>
        <w:rPr>
          <w:rFonts w:ascii="Times New Roman"/>
          <w:spacing w:val="-2"/>
          <w:sz w:val="24"/>
        </w:rPr>
        <w:t xml:space="preserve"> </w:t>
      </w:r>
      <w:r>
        <w:rPr>
          <w:rFonts w:ascii="Times New Roman"/>
          <w:sz w:val="24"/>
        </w:rPr>
        <w:t>given</w:t>
      </w:r>
      <w:r>
        <w:rPr>
          <w:rFonts w:ascii="Times New Roman"/>
          <w:spacing w:val="-6"/>
          <w:sz w:val="24"/>
        </w:rPr>
        <w:t xml:space="preserve"> </w:t>
      </w:r>
      <w:r>
        <w:rPr>
          <w:rFonts w:ascii="Times New Roman"/>
          <w:sz w:val="24"/>
        </w:rPr>
        <w:t>tables, no new</w:t>
      </w:r>
      <w:r>
        <w:rPr>
          <w:rFonts w:ascii="Times New Roman"/>
          <w:spacing w:val="-2"/>
          <w:sz w:val="24"/>
        </w:rPr>
        <w:t xml:space="preserve"> </w:t>
      </w:r>
      <w:r>
        <w:rPr>
          <w:rFonts w:ascii="Times New Roman"/>
          <w:sz w:val="24"/>
        </w:rPr>
        <w:t>tables</w:t>
      </w:r>
      <w:r>
        <w:rPr>
          <w:rFonts w:ascii="Times New Roman"/>
          <w:spacing w:val="-3"/>
          <w:sz w:val="24"/>
        </w:rPr>
        <w:t xml:space="preserve"> </w:t>
      </w:r>
      <w:r>
        <w:rPr>
          <w:rFonts w:ascii="Times New Roman"/>
          <w:sz w:val="24"/>
        </w:rPr>
        <w:t>are</w:t>
      </w:r>
      <w:r>
        <w:rPr>
          <w:rFonts w:ascii="Times New Roman"/>
          <w:spacing w:val="-2"/>
          <w:sz w:val="24"/>
        </w:rPr>
        <w:t xml:space="preserve"> </w:t>
      </w:r>
      <w:r>
        <w:rPr>
          <w:rFonts w:ascii="Times New Roman"/>
          <w:sz w:val="24"/>
        </w:rPr>
        <w:t>needed</w:t>
      </w:r>
      <w:r>
        <w:rPr>
          <w:rFonts w:ascii="Times New Roman"/>
          <w:spacing w:val="-2"/>
          <w:sz w:val="24"/>
        </w:rPr>
        <w:t xml:space="preserve"> </w:t>
      </w:r>
      <w:r>
        <w:rPr>
          <w:rFonts w:ascii="Times New Roman"/>
          <w:sz w:val="24"/>
        </w:rPr>
        <w:t>since</w:t>
      </w:r>
      <w:r>
        <w:rPr>
          <w:rFonts w:ascii="Times New Roman"/>
          <w:spacing w:val="-2"/>
          <w:sz w:val="24"/>
        </w:rPr>
        <w:t xml:space="preserve"> </w:t>
      </w:r>
      <w:r>
        <w:rPr>
          <w:rFonts w:ascii="Times New Roman"/>
          <w:sz w:val="24"/>
        </w:rPr>
        <w:t>all</w:t>
      </w:r>
      <w:r>
        <w:rPr>
          <w:rFonts w:ascii="Times New Roman"/>
          <w:spacing w:val="-5"/>
          <w:sz w:val="24"/>
        </w:rPr>
        <w:t xml:space="preserve"> </w:t>
      </w:r>
      <w:r>
        <w:rPr>
          <w:rFonts w:ascii="Times New Roman"/>
          <w:sz w:val="24"/>
        </w:rPr>
        <w:t>non-key</w:t>
      </w:r>
      <w:r>
        <w:rPr>
          <w:rFonts w:ascii="Times New Roman"/>
          <w:spacing w:val="-6"/>
          <w:sz w:val="24"/>
        </w:rPr>
        <w:t xml:space="preserve"> </w:t>
      </w:r>
      <w:r>
        <w:rPr>
          <w:rFonts w:ascii="Times New Roman"/>
          <w:sz w:val="24"/>
        </w:rPr>
        <w:t>attributes</w:t>
      </w:r>
      <w:r>
        <w:rPr>
          <w:rFonts w:ascii="Times New Roman"/>
          <w:spacing w:val="-3"/>
          <w:sz w:val="24"/>
        </w:rPr>
        <w:t xml:space="preserve"> </w:t>
      </w:r>
      <w:r>
        <w:rPr>
          <w:rFonts w:ascii="Times New Roman"/>
          <w:sz w:val="24"/>
        </w:rPr>
        <w:t>are already fully dependent on their respective primary keys.</w:t>
      </w:r>
    </w:p>
    <w:p w14:paraId="520A51E0">
      <w:pPr>
        <w:pStyle w:val="9"/>
        <w:rPr>
          <w:rFonts w:ascii="Times New Roman"/>
          <w:sz w:val="24"/>
        </w:rPr>
      </w:pPr>
      <w:bookmarkStart w:id="14" w:name="_GoBack"/>
      <w:bookmarkEnd w:id="14"/>
    </w:p>
    <w:p w14:paraId="670F255F">
      <w:pPr>
        <w:pStyle w:val="9"/>
        <w:spacing w:before="86"/>
        <w:rPr>
          <w:rFonts w:ascii="Times New Roman"/>
          <w:sz w:val="24"/>
        </w:rPr>
      </w:pPr>
    </w:p>
    <w:p w14:paraId="72B80975">
      <w:pPr>
        <w:pStyle w:val="3"/>
        <w:ind w:left="590"/>
        <w:rPr>
          <w:u w:val="none"/>
        </w:rPr>
      </w:pPr>
      <w:r>
        <w:rPr>
          <w:u w:val="none"/>
        </w:rPr>
        <w:t>3</w:t>
      </w:r>
      <w:r>
        <w:rPr>
          <w:u w:val="none"/>
          <w:vertAlign w:val="superscript"/>
        </w:rPr>
        <w:t>rd</w:t>
      </w:r>
      <w:r>
        <w:rPr>
          <w:spacing w:val="-2"/>
          <w:u w:val="none"/>
          <w:vertAlign w:val="baseline"/>
        </w:rPr>
        <w:t xml:space="preserve"> </w:t>
      </w:r>
      <w:r>
        <w:rPr>
          <w:u w:val="none"/>
          <w:vertAlign w:val="baseline"/>
        </w:rPr>
        <w:t>Normal</w:t>
      </w:r>
      <w:r>
        <w:rPr>
          <w:spacing w:val="-5"/>
          <w:u w:val="none"/>
          <w:vertAlign w:val="baseline"/>
        </w:rPr>
        <w:t xml:space="preserve"> </w:t>
      </w:r>
      <w:r>
        <w:rPr>
          <w:spacing w:val="-4"/>
          <w:u w:val="none"/>
          <w:vertAlign w:val="baseline"/>
        </w:rPr>
        <w:t>Form:</w:t>
      </w:r>
    </w:p>
    <w:p w14:paraId="4D4DE8B3">
      <w:pPr>
        <w:spacing w:before="337" w:line="242" w:lineRule="auto"/>
        <w:ind w:left="590" w:right="1004" w:firstLine="0"/>
        <w:jc w:val="left"/>
        <w:rPr>
          <w:rFonts w:ascii="Times New Roman"/>
          <w:sz w:val="24"/>
        </w:rPr>
      </w:pPr>
      <w:r>
        <w:rPr>
          <w:rFonts w:ascii="Times New Roman"/>
          <w:b/>
          <w:sz w:val="24"/>
        </w:rPr>
        <w:t>Objective:</w:t>
      </w:r>
      <w:r>
        <w:rPr>
          <w:rFonts w:ascii="Times New Roman"/>
          <w:b/>
          <w:spacing w:val="-3"/>
          <w:sz w:val="24"/>
        </w:rPr>
        <w:t xml:space="preserve"> </w:t>
      </w:r>
      <w:r>
        <w:rPr>
          <w:rFonts w:ascii="Times New Roman"/>
          <w:sz w:val="24"/>
        </w:rPr>
        <w:t>Ensure</w:t>
      </w:r>
      <w:r>
        <w:rPr>
          <w:rFonts w:ascii="Times New Roman"/>
          <w:spacing w:val="-2"/>
          <w:sz w:val="24"/>
        </w:rPr>
        <w:t xml:space="preserve"> </w:t>
      </w:r>
      <w:r>
        <w:rPr>
          <w:rFonts w:ascii="Times New Roman"/>
          <w:sz w:val="24"/>
        </w:rPr>
        <w:t>that</w:t>
      </w:r>
      <w:r>
        <w:rPr>
          <w:rFonts w:ascii="Times New Roman"/>
          <w:spacing w:val="-5"/>
          <w:sz w:val="24"/>
        </w:rPr>
        <w:t xml:space="preserve"> </w:t>
      </w:r>
      <w:r>
        <w:rPr>
          <w:rFonts w:ascii="Times New Roman"/>
          <w:sz w:val="24"/>
        </w:rPr>
        <w:t>the</w:t>
      </w:r>
      <w:r>
        <w:rPr>
          <w:rFonts w:ascii="Times New Roman"/>
          <w:spacing w:val="-2"/>
          <w:sz w:val="24"/>
        </w:rPr>
        <w:t xml:space="preserve"> </w:t>
      </w:r>
      <w:r>
        <w:rPr>
          <w:rFonts w:ascii="Times New Roman"/>
          <w:sz w:val="24"/>
        </w:rPr>
        <w:t>table is in</w:t>
      </w:r>
      <w:r>
        <w:rPr>
          <w:rFonts w:ascii="Times New Roman"/>
          <w:spacing w:val="-6"/>
          <w:sz w:val="24"/>
        </w:rPr>
        <w:t xml:space="preserve"> </w:t>
      </w:r>
      <w:r>
        <w:rPr>
          <w:rFonts w:ascii="Times New Roman"/>
          <w:sz w:val="24"/>
        </w:rPr>
        <w:t>2NF</w:t>
      </w:r>
      <w:r>
        <w:rPr>
          <w:rFonts w:ascii="Times New Roman"/>
          <w:spacing w:val="-5"/>
          <w:sz w:val="24"/>
        </w:rPr>
        <w:t xml:space="preserve"> </w:t>
      </w:r>
      <w:r>
        <w:rPr>
          <w:rFonts w:ascii="Times New Roman"/>
          <w:sz w:val="24"/>
        </w:rPr>
        <w:t>and</w:t>
      </w:r>
      <w:r>
        <w:rPr>
          <w:rFonts w:ascii="Times New Roman"/>
          <w:spacing w:val="-1"/>
          <w:sz w:val="24"/>
        </w:rPr>
        <w:t xml:space="preserve"> </w:t>
      </w:r>
      <w:r>
        <w:rPr>
          <w:rFonts w:ascii="Times New Roman"/>
          <w:sz w:val="24"/>
        </w:rPr>
        <w:t>that all</w:t>
      </w:r>
      <w:r>
        <w:rPr>
          <w:rFonts w:ascii="Times New Roman"/>
          <w:spacing w:val="-6"/>
          <w:sz w:val="24"/>
        </w:rPr>
        <w:t xml:space="preserve"> </w:t>
      </w:r>
      <w:r>
        <w:rPr>
          <w:rFonts w:ascii="Times New Roman"/>
          <w:sz w:val="24"/>
        </w:rPr>
        <w:t>non-key</w:t>
      </w:r>
      <w:r>
        <w:rPr>
          <w:rFonts w:ascii="Times New Roman"/>
          <w:spacing w:val="-11"/>
          <w:sz w:val="24"/>
        </w:rPr>
        <w:t xml:space="preserve"> </w:t>
      </w:r>
      <w:r>
        <w:rPr>
          <w:rFonts w:ascii="Times New Roman"/>
          <w:sz w:val="24"/>
        </w:rPr>
        <w:t>attributes</w:t>
      </w:r>
      <w:r>
        <w:rPr>
          <w:rFonts w:ascii="Times New Roman"/>
          <w:spacing w:val="-3"/>
          <w:sz w:val="24"/>
        </w:rPr>
        <w:t xml:space="preserve"> </w:t>
      </w:r>
      <w:r>
        <w:rPr>
          <w:rFonts w:ascii="Times New Roman"/>
          <w:sz w:val="24"/>
        </w:rPr>
        <w:t>are</w:t>
      </w:r>
      <w:r>
        <w:rPr>
          <w:rFonts w:ascii="Times New Roman"/>
          <w:spacing w:val="-7"/>
          <w:sz w:val="24"/>
        </w:rPr>
        <w:t xml:space="preserve"> </w:t>
      </w:r>
      <w:r>
        <w:rPr>
          <w:rFonts w:ascii="Times New Roman"/>
          <w:sz w:val="24"/>
        </w:rPr>
        <w:t>only</w:t>
      </w:r>
      <w:r>
        <w:rPr>
          <w:rFonts w:ascii="Times New Roman"/>
          <w:spacing w:val="-6"/>
          <w:sz w:val="24"/>
        </w:rPr>
        <w:t xml:space="preserve"> </w:t>
      </w:r>
      <w:r>
        <w:rPr>
          <w:rFonts w:ascii="Times New Roman"/>
          <w:sz w:val="24"/>
        </w:rPr>
        <w:t>dependent on the primary key (eliminating transitive dependencies).</w:t>
      </w:r>
    </w:p>
    <w:p w14:paraId="35C53D62">
      <w:pPr>
        <w:pStyle w:val="9"/>
        <w:spacing w:before="7"/>
        <w:rPr>
          <w:rFonts w:ascii="Times New Roman"/>
          <w:sz w:val="24"/>
        </w:rPr>
      </w:pPr>
    </w:p>
    <w:p w14:paraId="295BA9B6">
      <w:pPr>
        <w:spacing w:before="0"/>
        <w:ind w:left="590" w:right="0" w:firstLine="0"/>
        <w:jc w:val="left"/>
        <w:rPr>
          <w:rFonts w:ascii="Times New Roman"/>
          <w:b/>
          <w:sz w:val="24"/>
        </w:rPr>
      </w:pPr>
      <w:r>
        <w:rPr>
          <w:rFonts w:ascii="Times New Roman"/>
          <w:b/>
          <w:sz w:val="24"/>
        </w:rPr>
        <w:t>Actions</w:t>
      </w:r>
      <w:r>
        <w:rPr>
          <w:rFonts w:ascii="Times New Roman"/>
          <w:b/>
          <w:spacing w:val="-2"/>
          <w:sz w:val="24"/>
        </w:rPr>
        <w:t xml:space="preserve"> Taken:</w:t>
      </w:r>
    </w:p>
    <w:p w14:paraId="7DB5BEC1">
      <w:pPr>
        <w:pStyle w:val="11"/>
        <w:numPr>
          <w:ilvl w:val="0"/>
          <w:numId w:val="7"/>
        </w:numPr>
        <w:tabs>
          <w:tab w:val="left" w:pos="1311"/>
        </w:tabs>
        <w:spacing w:before="266" w:after="0" w:line="242" w:lineRule="auto"/>
        <w:ind w:left="1311" w:right="1382" w:hanging="361"/>
        <w:jc w:val="left"/>
        <w:rPr>
          <w:rFonts w:ascii="Times New Roman"/>
          <w:sz w:val="24"/>
        </w:rPr>
      </w:pPr>
      <w:r>
        <w:rPr>
          <w:rFonts w:ascii="Times New Roman"/>
          <w:b/>
          <w:sz w:val="24"/>
        </w:rPr>
        <w:t>Identify</w:t>
      </w:r>
      <w:r>
        <w:rPr>
          <w:rFonts w:ascii="Times New Roman"/>
          <w:b/>
          <w:spacing w:val="-4"/>
          <w:sz w:val="24"/>
        </w:rPr>
        <w:t xml:space="preserve"> </w:t>
      </w:r>
      <w:r>
        <w:rPr>
          <w:rFonts w:ascii="Times New Roman"/>
          <w:b/>
          <w:sz w:val="24"/>
        </w:rPr>
        <w:t>Transitive</w:t>
      </w:r>
      <w:r>
        <w:rPr>
          <w:rFonts w:ascii="Times New Roman"/>
          <w:b/>
          <w:spacing w:val="-5"/>
          <w:sz w:val="24"/>
        </w:rPr>
        <w:t xml:space="preserve"> </w:t>
      </w:r>
      <w:r>
        <w:rPr>
          <w:rFonts w:ascii="Times New Roman"/>
          <w:b/>
          <w:sz w:val="24"/>
        </w:rPr>
        <w:t xml:space="preserve">Dependencies: </w:t>
      </w:r>
      <w:r>
        <w:rPr>
          <w:rFonts w:ascii="Times New Roman"/>
          <w:sz w:val="24"/>
        </w:rPr>
        <w:t>Find</w:t>
      </w:r>
      <w:r>
        <w:rPr>
          <w:rFonts w:ascii="Times New Roman"/>
          <w:spacing w:val="-4"/>
          <w:sz w:val="24"/>
        </w:rPr>
        <w:t xml:space="preserve"> </w:t>
      </w:r>
      <w:r>
        <w:rPr>
          <w:rFonts w:ascii="Times New Roman"/>
          <w:sz w:val="24"/>
        </w:rPr>
        <w:t>attributes</w:t>
      </w:r>
      <w:r>
        <w:rPr>
          <w:rFonts w:ascii="Times New Roman"/>
          <w:spacing w:val="-6"/>
          <w:sz w:val="24"/>
        </w:rPr>
        <w:t xml:space="preserve"> </w:t>
      </w:r>
      <w:r>
        <w:rPr>
          <w:rFonts w:ascii="Times New Roman"/>
          <w:sz w:val="24"/>
        </w:rPr>
        <w:t>that</w:t>
      </w:r>
      <w:r>
        <w:rPr>
          <w:rFonts w:ascii="Times New Roman"/>
          <w:spacing w:val="-4"/>
          <w:sz w:val="24"/>
        </w:rPr>
        <w:t xml:space="preserve"> </w:t>
      </w:r>
      <w:r>
        <w:rPr>
          <w:rFonts w:ascii="Times New Roman"/>
          <w:sz w:val="24"/>
        </w:rPr>
        <w:t>depend</w:t>
      </w:r>
      <w:r>
        <w:rPr>
          <w:rFonts w:ascii="Times New Roman"/>
          <w:spacing w:val="-4"/>
          <w:sz w:val="24"/>
        </w:rPr>
        <w:t xml:space="preserve"> </w:t>
      </w:r>
      <w:r>
        <w:rPr>
          <w:rFonts w:ascii="Times New Roman"/>
          <w:sz w:val="24"/>
        </w:rPr>
        <w:t>on</w:t>
      </w:r>
      <w:r>
        <w:rPr>
          <w:rFonts w:ascii="Times New Roman"/>
          <w:spacing w:val="-8"/>
          <w:sz w:val="24"/>
        </w:rPr>
        <w:t xml:space="preserve"> </w:t>
      </w:r>
      <w:r>
        <w:rPr>
          <w:rFonts w:ascii="Times New Roman"/>
          <w:sz w:val="24"/>
        </w:rPr>
        <w:t>other</w:t>
      </w:r>
      <w:r>
        <w:rPr>
          <w:rFonts w:ascii="Times New Roman"/>
          <w:spacing w:val="-3"/>
          <w:sz w:val="24"/>
        </w:rPr>
        <w:t xml:space="preserve"> </w:t>
      </w:r>
      <w:r>
        <w:rPr>
          <w:rFonts w:ascii="Times New Roman"/>
          <w:sz w:val="24"/>
        </w:rPr>
        <w:t xml:space="preserve">non-key </w:t>
      </w:r>
      <w:r>
        <w:rPr>
          <w:rFonts w:ascii="Times New Roman"/>
          <w:spacing w:val="-2"/>
          <w:sz w:val="24"/>
        </w:rPr>
        <w:t>attributes.</w:t>
      </w:r>
    </w:p>
    <w:p w14:paraId="3544E3AE">
      <w:pPr>
        <w:pStyle w:val="11"/>
        <w:numPr>
          <w:ilvl w:val="0"/>
          <w:numId w:val="7"/>
        </w:numPr>
        <w:tabs>
          <w:tab w:val="left" w:pos="1311"/>
        </w:tabs>
        <w:spacing w:before="0" w:after="0" w:line="247" w:lineRule="auto"/>
        <w:ind w:left="1311" w:right="1379" w:hanging="361"/>
        <w:jc w:val="left"/>
        <w:rPr>
          <w:rFonts w:ascii="Times New Roman"/>
          <w:sz w:val="24"/>
        </w:rPr>
      </w:pPr>
      <w:r>
        <w:rPr>
          <w:rFonts w:ascii="Times New Roman"/>
          <w:b/>
          <w:sz w:val="24"/>
        </w:rPr>
        <w:t>Create</w:t>
      </w:r>
      <w:r>
        <w:rPr>
          <w:rFonts w:ascii="Times New Roman"/>
          <w:b/>
          <w:spacing w:val="-5"/>
          <w:sz w:val="24"/>
        </w:rPr>
        <w:t xml:space="preserve"> </w:t>
      </w:r>
      <w:r>
        <w:rPr>
          <w:rFonts w:ascii="Times New Roman"/>
          <w:b/>
          <w:sz w:val="24"/>
        </w:rPr>
        <w:t>New</w:t>
      </w:r>
      <w:r>
        <w:rPr>
          <w:rFonts w:ascii="Times New Roman"/>
          <w:b/>
          <w:spacing w:val="-5"/>
          <w:sz w:val="24"/>
        </w:rPr>
        <w:t xml:space="preserve"> </w:t>
      </w:r>
      <w:r>
        <w:rPr>
          <w:rFonts w:ascii="Times New Roman"/>
          <w:b/>
          <w:sz w:val="24"/>
        </w:rPr>
        <w:t>Tables:</w:t>
      </w:r>
      <w:r>
        <w:rPr>
          <w:rFonts w:ascii="Times New Roman"/>
          <w:b/>
          <w:spacing w:val="-1"/>
          <w:sz w:val="24"/>
        </w:rPr>
        <w:t xml:space="preserve"> </w:t>
      </w:r>
      <w:r>
        <w:rPr>
          <w:rFonts w:ascii="Times New Roman"/>
          <w:sz w:val="24"/>
        </w:rPr>
        <w:t>Remove</w:t>
      </w:r>
      <w:r>
        <w:rPr>
          <w:rFonts w:ascii="Times New Roman"/>
          <w:spacing w:val="-5"/>
          <w:sz w:val="24"/>
        </w:rPr>
        <w:t xml:space="preserve"> </w:t>
      </w:r>
      <w:r>
        <w:rPr>
          <w:rFonts w:ascii="Times New Roman"/>
          <w:sz w:val="24"/>
        </w:rPr>
        <w:t>transitive</w:t>
      </w:r>
      <w:r>
        <w:rPr>
          <w:rFonts w:ascii="Times New Roman"/>
          <w:spacing w:val="-5"/>
          <w:sz w:val="24"/>
        </w:rPr>
        <w:t xml:space="preserve"> </w:t>
      </w:r>
      <w:r>
        <w:rPr>
          <w:rFonts w:ascii="Times New Roman"/>
          <w:sz w:val="24"/>
        </w:rPr>
        <w:t>dependencies</w:t>
      </w:r>
      <w:r>
        <w:rPr>
          <w:rFonts w:ascii="Times New Roman"/>
          <w:spacing w:val="-6"/>
          <w:sz w:val="24"/>
        </w:rPr>
        <w:t xml:space="preserve"> </w:t>
      </w:r>
      <w:r>
        <w:rPr>
          <w:rFonts w:ascii="Times New Roman"/>
          <w:sz w:val="24"/>
        </w:rPr>
        <w:t>by</w:t>
      </w:r>
      <w:r>
        <w:rPr>
          <w:rFonts w:ascii="Times New Roman"/>
          <w:spacing w:val="-9"/>
          <w:sz w:val="24"/>
        </w:rPr>
        <w:t xml:space="preserve"> </w:t>
      </w:r>
      <w:r>
        <w:rPr>
          <w:rFonts w:ascii="Times New Roman"/>
          <w:sz w:val="24"/>
        </w:rPr>
        <w:t>creating</w:t>
      </w:r>
      <w:r>
        <w:rPr>
          <w:rFonts w:ascii="Times New Roman"/>
          <w:spacing w:val="-4"/>
          <w:sz w:val="24"/>
        </w:rPr>
        <w:t xml:space="preserve"> </w:t>
      </w:r>
      <w:r>
        <w:rPr>
          <w:rFonts w:ascii="Times New Roman"/>
          <w:sz w:val="24"/>
        </w:rPr>
        <w:t>new</w:t>
      </w:r>
      <w:r>
        <w:rPr>
          <w:rFonts w:ascii="Times New Roman"/>
          <w:spacing w:val="-5"/>
          <w:sz w:val="24"/>
        </w:rPr>
        <w:t xml:space="preserve"> </w:t>
      </w:r>
      <w:r>
        <w:rPr>
          <w:rFonts w:ascii="Times New Roman"/>
          <w:sz w:val="24"/>
        </w:rPr>
        <w:t>tables</w:t>
      </w:r>
      <w:r>
        <w:rPr>
          <w:rFonts w:ascii="Times New Roman"/>
          <w:spacing w:val="-6"/>
          <w:sz w:val="24"/>
        </w:rPr>
        <w:t xml:space="preserve"> </w:t>
      </w:r>
      <w:r>
        <w:rPr>
          <w:rFonts w:ascii="Times New Roman"/>
          <w:sz w:val="24"/>
        </w:rPr>
        <w:t>and linking them through foreign keys.</w:t>
      </w:r>
    </w:p>
    <w:p w14:paraId="0C1CC744">
      <w:pPr>
        <w:spacing w:before="272"/>
        <w:ind w:left="590" w:right="0" w:firstLine="0"/>
        <w:jc w:val="left"/>
        <w:rPr>
          <w:rFonts w:ascii="Times New Roman"/>
          <w:b/>
          <w:sz w:val="24"/>
        </w:rPr>
      </w:pPr>
      <w:r>
        <w:rPr>
          <w:rFonts w:ascii="Times New Roman"/>
          <w:b/>
          <w:spacing w:val="-2"/>
          <w:sz w:val="24"/>
        </w:rPr>
        <w:t>Modifications:</w:t>
      </w:r>
    </w:p>
    <w:p w14:paraId="6C4747F2">
      <w:pPr>
        <w:pStyle w:val="9"/>
        <w:spacing w:before="4"/>
        <w:rPr>
          <w:rFonts w:ascii="Times New Roman"/>
          <w:b/>
          <w:sz w:val="24"/>
        </w:rPr>
      </w:pPr>
    </w:p>
    <w:p w14:paraId="4923379A">
      <w:pPr>
        <w:pStyle w:val="11"/>
        <w:numPr>
          <w:ilvl w:val="1"/>
          <w:numId w:val="7"/>
        </w:numPr>
        <w:tabs>
          <w:tab w:val="left" w:pos="1310"/>
        </w:tabs>
        <w:spacing w:before="1" w:after="0" w:line="281" w:lineRule="exact"/>
        <w:ind w:left="1310" w:right="0" w:hanging="360"/>
        <w:jc w:val="left"/>
        <w:rPr>
          <w:rFonts w:ascii="Courier New" w:hAnsi="Courier New"/>
          <w:sz w:val="20"/>
        </w:rPr>
      </w:pPr>
      <w:r>
        <w:rPr>
          <w:rFonts w:ascii="Times New Roman" w:hAnsi="Times New Roman"/>
          <w:sz w:val="24"/>
        </w:rPr>
        <w:t>Removed</w:t>
      </w:r>
      <w:r>
        <w:rPr>
          <w:rFonts w:ascii="Times New Roman" w:hAnsi="Times New Roman"/>
          <w:spacing w:val="-8"/>
          <w:sz w:val="24"/>
        </w:rPr>
        <w:t xml:space="preserve"> </w:t>
      </w:r>
      <w:r>
        <w:rPr>
          <w:rFonts w:ascii="Courier New" w:hAnsi="Courier New"/>
          <w:sz w:val="20"/>
        </w:rPr>
        <w:t>Payment_type</w:t>
      </w:r>
      <w:r>
        <w:rPr>
          <w:rFonts w:ascii="Courier New" w:hAnsi="Courier New"/>
          <w:spacing w:val="-58"/>
          <w:sz w:val="20"/>
        </w:rPr>
        <w:t xml:space="preserve"> </w:t>
      </w:r>
      <w:r>
        <w:rPr>
          <w:rFonts w:ascii="Times New Roman" w:hAnsi="Times New Roman"/>
          <w:sz w:val="24"/>
        </w:rPr>
        <w:t>from</w:t>
      </w:r>
      <w:r>
        <w:rPr>
          <w:rFonts w:ascii="Times New Roman" w:hAnsi="Times New Roman"/>
          <w:spacing w:val="-10"/>
          <w:sz w:val="24"/>
        </w:rPr>
        <w:t xml:space="preserve"> </w:t>
      </w:r>
      <w:r>
        <w:rPr>
          <w:rFonts w:ascii="Courier New" w:hAnsi="Courier New"/>
          <w:sz w:val="20"/>
        </w:rPr>
        <w:t>Payments</w:t>
      </w:r>
      <w:r>
        <w:rPr>
          <w:rFonts w:ascii="Courier New" w:hAnsi="Courier New"/>
          <w:spacing w:val="-8"/>
          <w:sz w:val="20"/>
        </w:rPr>
        <w:t xml:space="preserve"> </w:t>
      </w:r>
      <w:r>
        <w:rPr>
          <w:rFonts w:ascii="Courier New" w:hAnsi="Courier New"/>
          <w:sz w:val="20"/>
        </w:rPr>
        <w:t>Table</w:t>
      </w:r>
      <w:r>
        <w:rPr>
          <w:rFonts w:ascii="Courier New" w:hAnsi="Courier New"/>
          <w:spacing w:val="-58"/>
          <w:sz w:val="20"/>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created</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new</w:t>
      </w:r>
      <w:r>
        <w:rPr>
          <w:rFonts w:ascii="Times New Roman" w:hAnsi="Times New Roman"/>
          <w:spacing w:val="-1"/>
          <w:sz w:val="24"/>
        </w:rPr>
        <w:t xml:space="preserve"> </w:t>
      </w:r>
      <w:r>
        <w:rPr>
          <w:rFonts w:ascii="Courier New" w:hAnsi="Courier New"/>
          <w:sz w:val="20"/>
        </w:rPr>
        <w:t>Payment</w:t>
      </w:r>
      <w:r>
        <w:rPr>
          <w:rFonts w:ascii="Courier New" w:hAnsi="Courier New"/>
          <w:spacing w:val="-7"/>
          <w:sz w:val="20"/>
        </w:rPr>
        <w:t xml:space="preserve"> </w:t>
      </w:r>
      <w:r>
        <w:rPr>
          <w:rFonts w:ascii="Courier New" w:hAnsi="Courier New"/>
          <w:spacing w:val="-2"/>
          <w:sz w:val="20"/>
        </w:rPr>
        <w:t>Types</w:t>
      </w:r>
    </w:p>
    <w:p w14:paraId="6A186553">
      <w:pPr>
        <w:spacing w:before="0" w:line="273" w:lineRule="exact"/>
        <w:ind w:left="1311" w:right="0" w:firstLine="0"/>
        <w:jc w:val="left"/>
        <w:rPr>
          <w:rFonts w:ascii="Times New Roman"/>
          <w:sz w:val="24"/>
        </w:rPr>
      </w:pPr>
      <w:r>
        <w:rPr>
          <w:rFonts w:ascii="Times New Roman"/>
          <w:spacing w:val="-2"/>
          <w:sz w:val="24"/>
        </w:rPr>
        <w:t>table.</w:t>
      </w:r>
    </w:p>
    <w:p w14:paraId="2B5D2269">
      <w:pPr>
        <w:pStyle w:val="9"/>
        <w:rPr>
          <w:rFonts w:ascii="Times New Roman"/>
          <w:sz w:val="24"/>
        </w:rPr>
      </w:pPr>
    </w:p>
    <w:p w14:paraId="7168B54B">
      <w:pPr>
        <w:pStyle w:val="9"/>
        <w:spacing w:before="44"/>
        <w:rPr>
          <w:rFonts w:ascii="Times New Roman"/>
          <w:sz w:val="24"/>
        </w:rPr>
      </w:pPr>
    </w:p>
    <w:p w14:paraId="49B0B177">
      <w:pPr>
        <w:spacing w:before="0"/>
        <w:ind w:left="590" w:right="0" w:firstLine="0"/>
        <w:jc w:val="left"/>
        <w:rPr>
          <w:rFonts w:ascii="Arial"/>
          <w:b/>
          <w:sz w:val="22"/>
        </w:rPr>
      </w:pPr>
      <w:r>
        <w:rPr>
          <w:rFonts w:ascii="Arial"/>
          <w:b/>
          <w:spacing w:val="-2"/>
          <w:sz w:val="22"/>
        </w:rPr>
        <w:t>Result:</w:t>
      </w:r>
    </w:p>
    <w:p w14:paraId="307B4F45">
      <w:pPr>
        <w:pStyle w:val="9"/>
        <w:spacing w:before="3"/>
        <w:rPr>
          <w:rFonts w:ascii="Arial"/>
          <w:b/>
          <w:sz w:val="18"/>
        </w:rPr>
      </w:pPr>
      <w:r>
        <w:rPr>
          <w:rFonts w:ascii="Arial"/>
          <w:b/>
          <w:sz w:val="18"/>
        </w:rPr>
        <w:drawing>
          <wp:anchor distT="0" distB="0" distL="0" distR="0" simplePos="0" relativeHeight="251664384" behindDoc="1" locked="0" layoutInCell="1" allowOverlap="1">
            <wp:simplePos x="0" y="0"/>
            <wp:positionH relativeFrom="page">
              <wp:posOffset>1586230</wp:posOffset>
            </wp:positionH>
            <wp:positionV relativeFrom="paragraph">
              <wp:posOffset>148590</wp:posOffset>
            </wp:positionV>
            <wp:extent cx="4374515" cy="394525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374356" cy="3945254"/>
                    </a:xfrm>
                    <a:prstGeom prst="rect">
                      <a:avLst/>
                    </a:prstGeom>
                  </pic:spPr>
                </pic:pic>
              </a:graphicData>
            </a:graphic>
          </wp:anchor>
        </w:drawing>
      </w:r>
    </w:p>
    <w:sectPr>
      <w:pgSz w:w="11910" w:h="16840"/>
      <w:pgMar w:top="1340" w:right="566" w:bottom="280" w:left="85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131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11"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3154" w:hanging="361"/>
      </w:pPr>
      <w:rPr>
        <w:rFonts w:hint="default"/>
        <w:lang w:val="en-US" w:eastAsia="en-US" w:bidi="ar-SA"/>
      </w:rPr>
    </w:lvl>
    <w:lvl w:ilvl="3" w:tentative="0">
      <w:start w:val="0"/>
      <w:numFmt w:val="bullet"/>
      <w:lvlText w:val="•"/>
      <w:lvlJc w:val="left"/>
      <w:pPr>
        <w:ind w:left="4071" w:hanging="361"/>
      </w:pPr>
      <w:rPr>
        <w:rFonts w:hint="default"/>
        <w:lang w:val="en-US" w:eastAsia="en-US" w:bidi="ar-SA"/>
      </w:rPr>
    </w:lvl>
    <w:lvl w:ilvl="4" w:tentative="0">
      <w:start w:val="0"/>
      <w:numFmt w:val="bullet"/>
      <w:lvlText w:val="•"/>
      <w:lvlJc w:val="left"/>
      <w:pPr>
        <w:ind w:left="4989" w:hanging="361"/>
      </w:pPr>
      <w:rPr>
        <w:rFonts w:hint="default"/>
        <w:lang w:val="en-US" w:eastAsia="en-US" w:bidi="ar-SA"/>
      </w:rPr>
    </w:lvl>
    <w:lvl w:ilvl="5" w:tentative="0">
      <w:start w:val="0"/>
      <w:numFmt w:val="bullet"/>
      <w:lvlText w:val="•"/>
      <w:lvlJc w:val="left"/>
      <w:pPr>
        <w:ind w:left="5906" w:hanging="361"/>
      </w:pPr>
      <w:rPr>
        <w:rFonts w:hint="default"/>
        <w:lang w:val="en-US" w:eastAsia="en-US" w:bidi="ar-SA"/>
      </w:rPr>
    </w:lvl>
    <w:lvl w:ilvl="6" w:tentative="0">
      <w:start w:val="0"/>
      <w:numFmt w:val="bullet"/>
      <w:lvlText w:val="•"/>
      <w:lvlJc w:val="left"/>
      <w:pPr>
        <w:ind w:left="6823" w:hanging="361"/>
      </w:pPr>
      <w:rPr>
        <w:rFonts w:hint="default"/>
        <w:lang w:val="en-US" w:eastAsia="en-US" w:bidi="ar-SA"/>
      </w:rPr>
    </w:lvl>
    <w:lvl w:ilvl="7" w:tentative="0">
      <w:start w:val="0"/>
      <w:numFmt w:val="bullet"/>
      <w:lvlText w:val="•"/>
      <w:lvlJc w:val="left"/>
      <w:pPr>
        <w:ind w:left="7740" w:hanging="361"/>
      </w:pPr>
      <w:rPr>
        <w:rFonts w:hint="default"/>
        <w:lang w:val="en-US" w:eastAsia="en-US" w:bidi="ar-SA"/>
      </w:rPr>
    </w:lvl>
    <w:lvl w:ilvl="8" w:tentative="0">
      <w:start w:val="0"/>
      <w:numFmt w:val="bullet"/>
      <w:lvlText w:val="•"/>
      <w:lvlJc w:val="left"/>
      <w:pPr>
        <w:ind w:left="8658" w:hanging="361"/>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1311" w:hanging="361"/>
      </w:pPr>
      <w:rPr>
        <w:rFonts w:hint="default" w:ascii="Tahoma" w:hAnsi="Tahoma" w:eastAsia="Tahoma" w:cs="Tahoma"/>
        <w:b w:val="0"/>
        <w:bCs w:val="0"/>
        <w:i w:val="0"/>
        <w:iCs w:val="0"/>
        <w:spacing w:val="0"/>
        <w:w w:val="99"/>
        <w:sz w:val="28"/>
        <w:szCs w:val="28"/>
        <w:lang w:val="en-US" w:eastAsia="en-US" w:bidi="ar-SA"/>
      </w:rPr>
    </w:lvl>
    <w:lvl w:ilvl="1" w:tentative="0">
      <w:start w:val="0"/>
      <w:numFmt w:val="bullet"/>
      <w:lvlText w:val="○"/>
      <w:lvlJc w:val="left"/>
      <w:pPr>
        <w:ind w:left="2031" w:hanging="360"/>
      </w:pPr>
      <w:rPr>
        <w:rFonts w:hint="default" w:ascii="Tahoma" w:hAnsi="Tahoma" w:eastAsia="Tahoma" w:cs="Tahoma"/>
        <w:b w:val="0"/>
        <w:bCs w:val="0"/>
        <w:i w:val="0"/>
        <w:iCs w:val="0"/>
        <w:spacing w:val="0"/>
        <w:w w:val="99"/>
        <w:sz w:val="28"/>
        <w:szCs w:val="28"/>
        <w:lang w:val="en-US" w:eastAsia="en-US" w:bidi="ar-SA"/>
      </w:rPr>
    </w:lvl>
    <w:lvl w:ilvl="2" w:tentative="0">
      <w:start w:val="0"/>
      <w:numFmt w:val="bullet"/>
      <w:lvlText w:val="•"/>
      <w:lvlJc w:val="left"/>
      <w:pPr>
        <w:ind w:left="2979" w:hanging="360"/>
      </w:pPr>
      <w:rPr>
        <w:rFonts w:hint="default"/>
        <w:lang w:val="en-US" w:eastAsia="en-US" w:bidi="ar-SA"/>
      </w:rPr>
    </w:lvl>
    <w:lvl w:ilvl="3" w:tentative="0">
      <w:start w:val="0"/>
      <w:numFmt w:val="bullet"/>
      <w:lvlText w:val="•"/>
      <w:lvlJc w:val="left"/>
      <w:pPr>
        <w:ind w:left="3918" w:hanging="360"/>
      </w:pPr>
      <w:rPr>
        <w:rFonts w:hint="default"/>
        <w:lang w:val="en-US" w:eastAsia="en-US" w:bidi="ar-SA"/>
      </w:rPr>
    </w:lvl>
    <w:lvl w:ilvl="4" w:tentative="0">
      <w:start w:val="0"/>
      <w:numFmt w:val="bullet"/>
      <w:lvlText w:val="•"/>
      <w:lvlJc w:val="left"/>
      <w:pPr>
        <w:ind w:left="4857" w:hanging="360"/>
      </w:pPr>
      <w:rPr>
        <w:rFonts w:hint="default"/>
        <w:lang w:val="en-US" w:eastAsia="en-US" w:bidi="ar-SA"/>
      </w:rPr>
    </w:lvl>
    <w:lvl w:ilvl="5" w:tentative="0">
      <w:start w:val="0"/>
      <w:numFmt w:val="bullet"/>
      <w:lvlText w:val="•"/>
      <w:lvlJc w:val="left"/>
      <w:pPr>
        <w:ind w:left="5796" w:hanging="360"/>
      </w:pPr>
      <w:rPr>
        <w:rFonts w:hint="default"/>
        <w:lang w:val="en-US" w:eastAsia="en-US" w:bidi="ar-SA"/>
      </w:rPr>
    </w:lvl>
    <w:lvl w:ilvl="6" w:tentative="0">
      <w:start w:val="0"/>
      <w:numFmt w:val="bullet"/>
      <w:lvlText w:val="•"/>
      <w:lvlJc w:val="left"/>
      <w:pPr>
        <w:ind w:left="6736" w:hanging="360"/>
      </w:pPr>
      <w:rPr>
        <w:rFonts w:hint="default"/>
        <w:lang w:val="en-US" w:eastAsia="en-US" w:bidi="ar-SA"/>
      </w:rPr>
    </w:lvl>
    <w:lvl w:ilvl="7" w:tentative="0">
      <w:start w:val="0"/>
      <w:numFmt w:val="bullet"/>
      <w:lvlText w:val="•"/>
      <w:lvlJc w:val="left"/>
      <w:pPr>
        <w:ind w:left="7675" w:hanging="360"/>
      </w:pPr>
      <w:rPr>
        <w:rFonts w:hint="default"/>
        <w:lang w:val="en-US" w:eastAsia="en-US" w:bidi="ar-SA"/>
      </w:rPr>
    </w:lvl>
    <w:lvl w:ilvl="8" w:tentative="0">
      <w:start w:val="0"/>
      <w:numFmt w:val="bullet"/>
      <w:lvlText w:val="•"/>
      <w:lvlJc w:val="left"/>
      <w:pPr>
        <w:ind w:left="8614" w:hanging="360"/>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1311" w:hanging="361"/>
      </w:pPr>
      <w:rPr>
        <w:rFonts w:hint="default" w:ascii="Tahoma" w:hAnsi="Tahoma" w:eastAsia="Tahoma" w:cs="Tahoma"/>
        <w:b w:val="0"/>
        <w:bCs w:val="0"/>
        <w:i w:val="0"/>
        <w:iCs w:val="0"/>
        <w:spacing w:val="0"/>
        <w:w w:val="99"/>
        <w:sz w:val="28"/>
        <w:szCs w:val="28"/>
        <w:lang w:val="en-US" w:eastAsia="en-US" w:bidi="ar-SA"/>
      </w:rPr>
    </w:lvl>
    <w:lvl w:ilvl="1" w:tentative="0">
      <w:start w:val="0"/>
      <w:numFmt w:val="bullet"/>
      <w:lvlText w:val="○"/>
      <w:lvlJc w:val="left"/>
      <w:pPr>
        <w:ind w:left="2031" w:hanging="360"/>
      </w:pPr>
      <w:rPr>
        <w:rFonts w:hint="default" w:ascii="Tahoma" w:hAnsi="Tahoma" w:eastAsia="Tahoma" w:cs="Tahoma"/>
        <w:b w:val="0"/>
        <w:bCs w:val="0"/>
        <w:i w:val="0"/>
        <w:iCs w:val="0"/>
        <w:spacing w:val="0"/>
        <w:w w:val="99"/>
        <w:sz w:val="28"/>
        <w:szCs w:val="28"/>
        <w:lang w:val="en-US" w:eastAsia="en-US" w:bidi="ar-SA"/>
      </w:rPr>
    </w:lvl>
    <w:lvl w:ilvl="2" w:tentative="0">
      <w:start w:val="0"/>
      <w:numFmt w:val="bullet"/>
      <w:lvlText w:val="•"/>
      <w:lvlJc w:val="left"/>
      <w:pPr>
        <w:ind w:left="2979" w:hanging="360"/>
      </w:pPr>
      <w:rPr>
        <w:rFonts w:hint="default"/>
        <w:lang w:val="en-US" w:eastAsia="en-US" w:bidi="ar-SA"/>
      </w:rPr>
    </w:lvl>
    <w:lvl w:ilvl="3" w:tentative="0">
      <w:start w:val="0"/>
      <w:numFmt w:val="bullet"/>
      <w:lvlText w:val="•"/>
      <w:lvlJc w:val="left"/>
      <w:pPr>
        <w:ind w:left="3918" w:hanging="360"/>
      </w:pPr>
      <w:rPr>
        <w:rFonts w:hint="default"/>
        <w:lang w:val="en-US" w:eastAsia="en-US" w:bidi="ar-SA"/>
      </w:rPr>
    </w:lvl>
    <w:lvl w:ilvl="4" w:tentative="0">
      <w:start w:val="0"/>
      <w:numFmt w:val="bullet"/>
      <w:lvlText w:val="•"/>
      <w:lvlJc w:val="left"/>
      <w:pPr>
        <w:ind w:left="4857" w:hanging="360"/>
      </w:pPr>
      <w:rPr>
        <w:rFonts w:hint="default"/>
        <w:lang w:val="en-US" w:eastAsia="en-US" w:bidi="ar-SA"/>
      </w:rPr>
    </w:lvl>
    <w:lvl w:ilvl="5" w:tentative="0">
      <w:start w:val="0"/>
      <w:numFmt w:val="bullet"/>
      <w:lvlText w:val="•"/>
      <w:lvlJc w:val="left"/>
      <w:pPr>
        <w:ind w:left="5796" w:hanging="360"/>
      </w:pPr>
      <w:rPr>
        <w:rFonts w:hint="default"/>
        <w:lang w:val="en-US" w:eastAsia="en-US" w:bidi="ar-SA"/>
      </w:rPr>
    </w:lvl>
    <w:lvl w:ilvl="6" w:tentative="0">
      <w:start w:val="0"/>
      <w:numFmt w:val="bullet"/>
      <w:lvlText w:val="•"/>
      <w:lvlJc w:val="left"/>
      <w:pPr>
        <w:ind w:left="6736" w:hanging="360"/>
      </w:pPr>
      <w:rPr>
        <w:rFonts w:hint="default"/>
        <w:lang w:val="en-US" w:eastAsia="en-US" w:bidi="ar-SA"/>
      </w:rPr>
    </w:lvl>
    <w:lvl w:ilvl="7" w:tentative="0">
      <w:start w:val="0"/>
      <w:numFmt w:val="bullet"/>
      <w:lvlText w:val="•"/>
      <w:lvlJc w:val="left"/>
      <w:pPr>
        <w:ind w:left="7675" w:hanging="360"/>
      </w:pPr>
      <w:rPr>
        <w:rFonts w:hint="default"/>
        <w:lang w:val="en-US" w:eastAsia="en-US" w:bidi="ar-SA"/>
      </w:rPr>
    </w:lvl>
    <w:lvl w:ilvl="8" w:tentative="0">
      <w:start w:val="0"/>
      <w:numFmt w:val="bullet"/>
      <w:lvlText w:val="•"/>
      <w:lvlJc w:val="left"/>
      <w:pPr>
        <w:ind w:left="8614" w:hanging="36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1311" w:hanging="361"/>
        <w:jc w:val="left"/>
      </w:pPr>
      <w:rPr>
        <w:rFonts w:hint="default"/>
        <w:spacing w:val="-1"/>
        <w:w w:val="99"/>
        <w:lang w:val="en-US" w:eastAsia="en-US" w:bidi="ar-SA"/>
      </w:rPr>
    </w:lvl>
    <w:lvl w:ilvl="1" w:tentative="0">
      <w:start w:val="0"/>
      <w:numFmt w:val="bullet"/>
      <w:lvlText w:val="○"/>
      <w:lvlJc w:val="left"/>
      <w:pPr>
        <w:ind w:left="2031" w:hanging="360"/>
      </w:pPr>
      <w:rPr>
        <w:rFonts w:hint="default" w:ascii="Tahoma" w:hAnsi="Tahoma" w:eastAsia="Tahoma" w:cs="Tahoma"/>
        <w:b w:val="0"/>
        <w:bCs w:val="0"/>
        <w:i w:val="0"/>
        <w:iCs w:val="0"/>
        <w:spacing w:val="0"/>
        <w:w w:val="99"/>
        <w:sz w:val="28"/>
        <w:szCs w:val="28"/>
        <w:lang w:val="en-US" w:eastAsia="en-US" w:bidi="ar-SA"/>
      </w:rPr>
    </w:lvl>
    <w:lvl w:ilvl="2" w:tentative="0">
      <w:start w:val="0"/>
      <w:numFmt w:val="bullet"/>
      <w:lvlText w:val="•"/>
      <w:lvlJc w:val="left"/>
      <w:pPr>
        <w:ind w:left="2979" w:hanging="360"/>
      </w:pPr>
      <w:rPr>
        <w:rFonts w:hint="default"/>
        <w:lang w:val="en-US" w:eastAsia="en-US" w:bidi="ar-SA"/>
      </w:rPr>
    </w:lvl>
    <w:lvl w:ilvl="3" w:tentative="0">
      <w:start w:val="0"/>
      <w:numFmt w:val="bullet"/>
      <w:lvlText w:val="•"/>
      <w:lvlJc w:val="left"/>
      <w:pPr>
        <w:ind w:left="3918" w:hanging="360"/>
      </w:pPr>
      <w:rPr>
        <w:rFonts w:hint="default"/>
        <w:lang w:val="en-US" w:eastAsia="en-US" w:bidi="ar-SA"/>
      </w:rPr>
    </w:lvl>
    <w:lvl w:ilvl="4" w:tentative="0">
      <w:start w:val="0"/>
      <w:numFmt w:val="bullet"/>
      <w:lvlText w:val="•"/>
      <w:lvlJc w:val="left"/>
      <w:pPr>
        <w:ind w:left="4857" w:hanging="360"/>
      </w:pPr>
      <w:rPr>
        <w:rFonts w:hint="default"/>
        <w:lang w:val="en-US" w:eastAsia="en-US" w:bidi="ar-SA"/>
      </w:rPr>
    </w:lvl>
    <w:lvl w:ilvl="5" w:tentative="0">
      <w:start w:val="0"/>
      <w:numFmt w:val="bullet"/>
      <w:lvlText w:val="•"/>
      <w:lvlJc w:val="left"/>
      <w:pPr>
        <w:ind w:left="5796" w:hanging="360"/>
      </w:pPr>
      <w:rPr>
        <w:rFonts w:hint="default"/>
        <w:lang w:val="en-US" w:eastAsia="en-US" w:bidi="ar-SA"/>
      </w:rPr>
    </w:lvl>
    <w:lvl w:ilvl="6" w:tentative="0">
      <w:start w:val="0"/>
      <w:numFmt w:val="bullet"/>
      <w:lvlText w:val="•"/>
      <w:lvlJc w:val="left"/>
      <w:pPr>
        <w:ind w:left="6736" w:hanging="360"/>
      </w:pPr>
      <w:rPr>
        <w:rFonts w:hint="default"/>
        <w:lang w:val="en-US" w:eastAsia="en-US" w:bidi="ar-SA"/>
      </w:rPr>
    </w:lvl>
    <w:lvl w:ilvl="7" w:tentative="0">
      <w:start w:val="0"/>
      <w:numFmt w:val="bullet"/>
      <w:lvlText w:val="•"/>
      <w:lvlJc w:val="left"/>
      <w:pPr>
        <w:ind w:left="7675" w:hanging="360"/>
      </w:pPr>
      <w:rPr>
        <w:rFonts w:hint="default"/>
        <w:lang w:val="en-US" w:eastAsia="en-US" w:bidi="ar-SA"/>
      </w:rPr>
    </w:lvl>
    <w:lvl w:ilvl="8" w:tentative="0">
      <w:start w:val="0"/>
      <w:numFmt w:val="bullet"/>
      <w:lvlText w:val="•"/>
      <w:lvlJc w:val="left"/>
      <w:pPr>
        <w:ind w:left="8614" w:hanging="36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131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237" w:hanging="361"/>
      </w:pPr>
      <w:rPr>
        <w:rFonts w:hint="default"/>
        <w:lang w:val="en-US" w:eastAsia="en-US" w:bidi="ar-SA"/>
      </w:rPr>
    </w:lvl>
    <w:lvl w:ilvl="2" w:tentative="0">
      <w:start w:val="0"/>
      <w:numFmt w:val="bullet"/>
      <w:lvlText w:val="•"/>
      <w:lvlJc w:val="left"/>
      <w:pPr>
        <w:ind w:left="3154" w:hanging="361"/>
      </w:pPr>
      <w:rPr>
        <w:rFonts w:hint="default"/>
        <w:lang w:val="en-US" w:eastAsia="en-US" w:bidi="ar-SA"/>
      </w:rPr>
    </w:lvl>
    <w:lvl w:ilvl="3" w:tentative="0">
      <w:start w:val="0"/>
      <w:numFmt w:val="bullet"/>
      <w:lvlText w:val="•"/>
      <w:lvlJc w:val="left"/>
      <w:pPr>
        <w:ind w:left="4071" w:hanging="361"/>
      </w:pPr>
      <w:rPr>
        <w:rFonts w:hint="default"/>
        <w:lang w:val="en-US" w:eastAsia="en-US" w:bidi="ar-SA"/>
      </w:rPr>
    </w:lvl>
    <w:lvl w:ilvl="4" w:tentative="0">
      <w:start w:val="0"/>
      <w:numFmt w:val="bullet"/>
      <w:lvlText w:val="•"/>
      <w:lvlJc w:val="left"/>
      <w:pPr>
        <w:ind w:left="4989" w:hanging="361"/>
      </w:pPr>
      <w:rPr>
        <w:rFonts w:hint="default"/>
        <w:lang w:val="en-US" w:eastAsia="en-US" w:bidi="ar-SA"/>
      </w:rPr>
    </w:lvl>
    <w:lvl w:ilvl="5" w:tentative="0">
      <w:start w:val="0"/>
      <w:numFmt w:val="bullet"/>
      <w:lvlText w:val="•"/>
      <w:lvlJc w:val="left"/>
      <w:pPr>
        <w:ind w:left="5906" w:hanging="361"/>
      </w:pPr>
      <w:rPr>
        <w:rFonts w:hint="default"/>
        <w:lang w:val="en-US" w:eastAsia="en-US" w:bidi="ar-SA"/>
      </w:rPr>
    </w:lvl>
    <w:lvl w:ilvl="6" w:tentative="0">
      <w:start w:val="0"/>
      <w:numFmt w:val="bullet"/>
      <w:lvlText w:val="•"/>
      <w:lvlJc w:val="left"/>
      <w:pPr>
        <w:ind w:left="6823" w:hanging="361"/>
      </w:pPr>
      <w:rPr>
        <w:rFonts w:hint="default"/>
        <w:lang w:val="en-US" w:eastAsia="en-US" w:bidi="ar-SA"/>
      </w:rPr>
    </w:lvl>
    <w:lvl w:ilvl="7" w:tentative="0">
      <w:start w:val="0"/>
      <w:numFmt w:val="bullet"/>
      <w:lvlText w:val="•"/>
      <w:lvlJc w:val="left"/>
      <w:pPr>
        <w:ind w:left="7740" w:hanging="361"/>
      </w:pPr>
      <w:rPr>
        <w:rFonts w:hint="default"/>
        <w:lang w:val="en-US" w:eastAsia="en-US" w:bidi="ar-SA"/>
      </w:rPr>
    </w:lvl>
    <w:lvl w:ilvl="8" w:tentative="0">
      <w:start w:val="0"/>
      <w:numFmt w:val="bullet"/>
      <w:lvlText w:val="•"/>
      <w:lvlJc w:val="left"/>
      <w:pPr>
        <w:ind w:left="8658" w:hanging="361"/>
      </w:pPr>
      <w:rPr>
        <w:rFonts w:hint="default"/>
        <w:lang w:val="en-US" w:eastAsia="en-US" w:bidi="ar-SA"/>
      </w:rPr>
    </w:lvl>
  </w:abstractNum>
  <w:abstractNum w:abstractNumId="5">
    <w:nsid w:val="25B654F3"/>
    <w:multiLevelType w:val="multilevel"/>
    <w:tmpl w:val="25B654F3"/>
    <w:lvl w:ilvl="0" w:tentative="0">
      <w:start w:val="1"/>
      <w:numFmt w:val="decimal"/>
      <w:lvlText w:val="%1."/>
      <w:lvlJc w:val="left"/>
      <w:pPr>
        <w:ind w:left="131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311"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3154" w:hanging="361"/>
      </w:pPr>
      <w:rPr>
        <w:rFonts w:hint="default"/>
        <w:lang w:val="en-US" w:eastAsia="en-US" w:bidi="ar-SA"/>
      </w:rPr>
    </w:lvl>
    <w:lvl w:ilvl="3" w:tentative="0">
      <w:start w:val="0"/>
      <w:numFmt w:val="bullet"/>
      <w:lvlText w:val="•"/>
      <w:lvlJc w:val="left"/>
      <w:pPr>
        <w:ind w:left="4071" w:hanging="361"/>
      </w:pPr>
      <w:rPr>
        <w:rFonts w:hint="default"/>
        <w:lang w:val="en-US" w:eastAsia="en-US" w:bidi="ar-SA"/>
      </w:rPr>
    </w:lvl>
    <w:lvl w:ilvl="4" w:tentative="0">
      <w:start w:val="0"/>
      <w:numFmt w:val="bullet"/>
      <w:lvlText w:val="•"/>
      <w:lvlJc w:val="left"/>
      <w:pPr>
        <w:ind w:left="4989" w:hanging="361"/>
      </w:pPr>
      <w:rPr>
        <w:rFonts w:hint="default"/>
        <w:lang w:val="en-US" w:eastAsia="en-US" w:bidi="ar-SA"/>
      </w:rPr>
    </w:lvl>
    <w:lvl w:ilvl="5" w:tentative="0">
      <w:start w:val="0"/>
      <w:numFmt w:val="bullet"/>
      <w:lvlText w:val="•"/>
      <w:lvlJc w:val="left"/>
      <w:pPr>
        <w:ind w:left="5906" w:hanging="361"/>
      </w:pPr>
      <w:rPr>
        <w:rFonts w:hint="default"/>
        <w:lang w:val="en-US" w:eastAsia="en-US" w:bidi="ar-SA"/>
      </w:rPr>
    </w:lvl>
    <w:lvl w:ilvl="6" w:tentative="0">
      <w:start w:val="0"/>
      <w:numFmt w:val="bullet"/>
      <w:lvlText w:val="•"/>
      <w:lvlJc w:val="left"/>
      <w:pPr>
        <w:ind w:left="6823" w:hanging="361"/>
      </w:pPr>
      <w:rPr>
        <w:rFonts w:hint="default"/>
        <w:lang w:val="en-US" w:eastAsia="en-US" w:bidi="ar-SA"/>
      </w:rPr>
    </w:lvl>
    <w:lvl w:ilvl="7" w:tentative="0">
      <w:start w:val="0"/>
      <w:numFmt w:val="bullet"/>
      <w:lvlText w:val="•"/>
      <w:lvlJc w:val="left"/>
      <w:pPr>
        <w:ind w:left="7740" w:hanging="361"/>
      </w:pPr>
      <w:rPr>
        <w:rFonts w:hint="default"/>
        <w:lang w:val="en-US" w:eastAsia="en-US" w:bidi="ar-SA"/>
      </w:rPr>
    </w:lvl>
    <w:lvl w:ilvl="8" w:tentative="0">
      <w:start w:val="0"/>
      <w:numFmt w:val="bullet"/>
      <w:lvlText w:val="•"/>
      <w:lvlJc w:val="left"/>
      <w:pPr>
        <w:ind w:left="8658" w:hanging="361"/>
      </w:pPr>
      <w:rPr>
        <w:rFonts w:hint="default"/>
        <w:lang w:val="en-US" w:eastAsia="en-US" w:bidi="ar-SA"/>
      </w:rPr>
    </w:lvl>
  </w:abstractNum>
  <w:abstractNum w:abstractNumId="6">
    <w:nsid w:val="59ADCABA"/>
    <w:multiLevelType w:val="multilevel"/>
    <w:tmpl w:val="59ADCABA"/>
    <w:lvl w:ilvl="0" w:tentative="0">
      <w:start w:val="1"/>
      <w:numFmt w:val="decimal"/>
      <w:lvlText w:val="%1."/>
      <w:lvlJc w:val="left"/>
      <w:pPr>
        <w:ind w:left="1311" w:hanging="361"/>
        <w:jc w:val="left"/>
      </w:pPr>
      <w:rPr>
        <w:rFonts w:hint="default" w:ascii="Tahoma" w:hAnsi="Tahoma" w:eastAsia="Tahoma" w:cs="Tahoma"/>
        <w:b w:val="0"/>
        <w:bCs w:val="0"/>
        <w:i w:val="0"/>
        <w:iCs w:val="0"/>
        <w:spacing w:val="-2"/>
        <w:w w:val="97"/>
        <w:sz w:val="28"/>
        <w:szCs w:val="28"/>
        <w:lang w:val="en-US" w:eastAsia="en-US" w:bidi="ar-SA"/>
      </w:rPr>
    </w:lvl>
    <w:lvl w:ilvl="1" w:tentative="0">
      <w:start w:val="0"/>
      <w:numFmt w:val="bullet"/>
      <w:lvlText w:val="○"/>
      <w:lvlJc w:val="left"/>
      <w:pPr>
        <w:ind w:left="2031" w:hanging="360"/>
      </w:pPr>
      <w:rPr>
        <w:rFonts w:hint="default" w:ascii="Tahoma" w:hAnsi="Tahoma" w:eastAsia="Tahoma" w:cs="Tahoma"/>
        <w:b w:val="0"/>
        <w:bCs w:val="0"/>
        <w:i w:val="0"/>
        <w:iCs w:val="0"/>
        <w:spacing w:val="0"/>
        <w:w w:val="99"/>
        <w:sz w:val="28"/>
        <w:szCs w:val="28"/>
        <w:lang w:val="en-US" w:eastAsia="en-US" w:bidi="ar-SA"/>
      </w:rPr>
    </w:lvl>
    <w:lvl w:ilvl="2" w:tentative="0">
      <w:start w:val="0"/>
      <w:numFmt w:val="bullet"/>
      <w:lvlText w:val="•"/>
      <w:lvlJc w:val="left"/>
      <w:pPr>
        <w:ind w:left="2979" w:hanging="360"/>
      </w:pPr>
      <w:rPr>
        <w:rFonts w:hint="default"/>
        <w:lang w:val="en-US" w:eastAsia="en-US" w:bidi="ar-SA"/>
      </w:rPr>
    </w:lvl>
    <w:lvl w:ilvl="3" w:tentative="0">
      <w:start w:val="0"/>
      <w:numFmt w:val="bullet"/>
      <w:lvlText w:val="•"/>
      <w:lvlJc w:val="left"/>
      <w:pPr>
        <w:ind w:left="3918" w:hanging="360"/>
      </w:pPr>
      <w:rPr>
        <w:rFonts w:hint="default"/>
        <w:lang w:val="en-US" w:eastAsia="en-US" w:bidi="ar-SA"/>
      </w:rPr>
    </w:lvl>
    <w:lvl w:ilvl="4" w:tentative="0">
      <w:start w:val="0"/>
      <w:numFmt w:val="bullet"/>
      <w:lvlText w:val="•"/>
      <w:lvlJc w:val="left"/>
      <w:pPr>
        <w:ind w:left="4857" w:hanging="360"/>
      </w:pPr>
      <w:rPr>
        <w:rFonts w:hint="default"/>
        <w:lang w:val="en-US" w:eastAsia="en-US" w:bidi="ar-SA"/>
      </w:rPr>
    </w:lvl>
    <w:lvl w:ilvl="5" w:tentative="0">
      <w:start w:val="0"/>
      <w:numFmt w:val="bullet"/>
      <w:lvlText w:val="•"/>
      <w:lvlJc w:val="left"/>
      <w:pPr>
        <w:ind w:left="5796" w:hanging="360"/>
      </w:pPr>
      <w:rPr>
        <w:rFonts w:hint="default"/>
        <w:lang w:val="en-US" w:eastAsia="en-US" w:bidi="ar-SA"/>
      </w:rPr>
    </w:lvl>
    <w:lvl w:ilvl="6" w:tentative="0">
      <w:start w:val="0"/>
      <w:numFmt w:val="bullet"/>
      <w:lvlText w:val="•"/>
      <w:lvlJc w:val="left"/>
      <w:pPr>
        <w:ind w:left="6736" w:hanging="360"/>
      </w:pPr>
      <w:rPr>
        <w:rFonts w:hint="default"/>
        <w:lang w:val="en-US" w:eastAsia="en-US" w:bidi="ar-SA"/>
      </w:rPr>
    </w:lvl>
    <w:lvl w:ilvl="7" w:tentative="0">
      <w:start w:val="0"/>
      <w:numFmt w:val="bullet"/>
      <w:lvlText w:val="•"/>
      <w:lvlJc w:val="left"/>
      <w:pPr>
        <w:ind w:left="7675" w:hanging="360"/>
      </w:pPr>
      <w:rPr>
        <w:rFonts w:hint="default"/>
        <w:lang w:val="en-US" w:eastAsia="en-US" w:bidi="ar-SA"/>
      </w:rPr>
    </w:lvl>
    <w:lvl w:ilvl="8" w:tentative="0">
      <w:start w:val="0"/>
      <w:numFmt w:val="bullet"/>
      <w:lvlText w:val="•"/>
      <w:lvlJc w:val="left"/>
      <w:pPr>
        <w:ind w:left="8614" w:hanging="360"/>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60E6D86"/>
    <w:rsid w:val="44D66CFF"/>
    <w:rsid w:val="78F03A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ahoma" w:hAnsi="Tahoma" w:eastAsia="Tahoma" w:cs="Tahoma"/>
      <w:sz w:val="22"/>
      <w:szCs w:val="22"/>
      <w:lang w:val="en-US" w:eastAsia="en-US" w:bidi="ar-SA"/>
    </w:rPr>
  </w:style>
  <w:style w:type="paragraph" w:styleId="2">
    <w:name w:val="heading 1"/>
    <w:basedOn w:val="1"/>
    <w:qFormat/>
    <w:uiPriority w:val="1"/>
    <w:pPr>
      <w:ind w:left="590"/>
      <w:outlineLvl w:val="1"/>
    </w:pPr>
    <w:rPr>
      <w:rFonts w:ascii="Arial" w:hAnsi="Arial" w:eastAsia="Arial" w:cs="Arial"/>
      <w:b/>
      <w:bCs/>
      <w:sz w:val="32"/>
      <w:szCs w:val="32"/>
      <w:u w:val="single" w:color="000000"/>
      <w:lang w:val="en-US" w:eastAsia="en-US" w:bidi="ar-SA"/>
    </w:rPr>
  </w:style>
  <w:style w:type="paragraph" w:styleId="3">
    <w:name w:val="heading 2"/>
    <w:basedOn w:val="1"/>
    <w:qFormat/>
    <w:uiPriority w:val="1"/>
    <w:pPr>
      <w:ind w:left="24"/>
      <w:outlineLvl w:val="2"/>
    </w:pPr>
    <w:rPr>
      <w:rFonts w:ascii="Arial" w:hAnsi="Arial" w:eastAsia="Arial" w:cs="Arial"/>
      <w:b/>
      <w:bCs/>
      <w:sz w:val="32"/>
      <w:szCs w:val="32"/>
      <w:u w:val="single" w:color="000000"/>
      <w:lang w:val="en-US" w:eastAsia="en-US" w:bidi="ar-SA"/>
    </w:rPr>
  </w:style>
  <w:style w:type="paragraph" w:styleId="4">
    <w:name w:val="heading 3"/>
    <w:basedOn w:val="1"/>
    <w:qFormat/>
    <w:uiPriority w:val="1"/>
    <w:pPr>
      <w:ind w:left="1308" w:hanging="358"/>
      <w:outlineLvl w:val="3"/>
    </w:pPr>
    <w:rPr>
      <w:rFonts w:ascii="Arial" w:hAnsi="Arial" w:eastAsia="Arial" w:cs="Arial"/>
      <w:b/>
      <w:bCs/>
      <w:sz w:val="30"/>
      <w:szCs w:val="30"/>
      <w:lang w:val="en-US" w:eastAsia="en-US" w:bidi="ar-SA"/>
    </w:rPr>
  </w:style>
  <w:style w:type="paragraph" w:styleId="5">
    <w:name w:val="heading 4"/>
    <w:basedOn w:val="1"/>
    <w:qFormat/>
    <w:uiPriority w:val="1"/>
    <w:pPr>
      <w:spacing w:line="331" w:lineRule="exact"/>
      <w:ind w:left="1308" w:hanging="358"/>
      <w:outlineLvl w:val="4"/>
    </w:pPr>
    <w:rPr>
      <w:rFonts w:ascii="Arial" w:hAnsi="Arial" w:eastAsia="Arial" w:cs="Arial"/>
      <w:b/>
      <w:bCs/>
      <w:sz w:val="28"/>
      <w:szCs w:val="28"/>
      <w:lang w:val="en-US" w:eastAsia="en-US" w:bidi="ar-SA"/>
    </w:rPr>
  </w:style>
  <w:style w:type="paragraph" w:styleId="6">
    <w:name w:val="heading 5"/>
    <w:basedOn w:val="1"/>
    <w:qFormat/>
    <w:uiPriority w:val="1"/>
    <w:pPr>
      <w:spacing w:line="317" w:lineRule="exact"/>
      <w:ind w:left="590"/>
      <w:outlineLvl w:val="5"/>
    </w:pPr>
    <w:rPr>
      <w:rFonts w:ascii="Tahoma" w:hAnsi="Tahoma" w:eastAsia="Tahoma" w:cs="Tahoma"/>
      <w:sz w:val="28"/>
      <w:szCs w:val="28"/>
      <w:lang w:val="en-US" w:eastAsia="en-US" w:bidi="ar-SA"/>
    </w:rPr>
  </w:style>
  <w:style w:type="character" w:default="1" w:styleId="7">
    <w:name w:val="Default Paragraph Font"/>
    <w:semiHidden/>
    <w:unhideWhenUsed/>
    <w:uiPriority w:val="1"/>
  </w:style>
  <w:style w:type="table" w:default="1" w:styleId="8">
    <w:name w:val="Normal Table"/>
    <w:semiHidden/>
    <w:uiPriority w:val="0"/>
    <w:tblPr>
      <w:tblCellMar>
        <w:top w:w="0" w:type="dxa"/>
        <w:left w:w="108" w:type="dxa"/>
        <w:bottom w:w="0" w:type="dxa"/>
        <w:right w:w="108" w:type="dxa"/>
      </w:tblCellMar>
    </w:tblPr>
  </w:style>
  <w:style w:type="paragraph" w:styleId="9">
    <w:name w:val="Body Text"/>
    <w:basedOn w:val="1"/>
    <w:qFormat/>
    <w:uiPriority w:val="1"/>
    <w:rPr>
      <w:rFonts w:ascii="Tahoma" w:hAnsi="Tahoma" w:eastAsia="Tahoma" w:cs="Tahoma"/>
      <w:sz w:val="28"/>
      <w:szCs w:val="28"/>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2030" w:hanging="359"/>
    </w:pPr>
    <w:rPr>
      <w:rFonts w:ascii="Tahoma" w:hAnsi="Tahoma" w:eastAsia="Tahoma" w:cs="Tahoma"/>
      <w:lang w:val="en-US" w:eastAsia="en-US" w:bidi="ar-SA"/>
    </w:rPr>
  </w:style>
  <w:style w:type="paragraph" w:customStyle="1" w:styleId="12">
    <w:name w:val="Table Paragraph"/>
    <w:basedOn w:val="1"/>
    <w:qFormat/>
    <w:uiPriority w:val="1"/>
    <w:pPr>
      <w:spacing w:before="217"/>
      <w:ind w:left="103"/>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2025-12-29T15:09:00Z</dcterms:created>
  <dc:creator>User</dc:creator>
  <cp:lastModifiedBy>DANISH LAPTOP</cp:lastModifiedBy>
  <dcterms:modified xsi:type="dcterms:W3CDTF">2025-12-29T15:11:40Z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2024-06-25T00:00:00Z</vt:filetime>
  </property>
  <property fmtid="{D5CDD505-2E9C-101B-9397-08002B2CF9AE}" pid="3" name="Creator">
    <vt:lpwstr>Microsoft® Word 2016</vt:lpwstr>
  </property>
  <property fmtid="{D5CDD505-2E9C-101B-9397-08002B2CF9AE}" pid="4" name="LastSaved">
    <vt:filetime>2025-12-29T00:00:00Z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74C9FA3F089E40628D02BEC93658873D_12</vt:lpwstr>
  </property>
</Properties>
</file>